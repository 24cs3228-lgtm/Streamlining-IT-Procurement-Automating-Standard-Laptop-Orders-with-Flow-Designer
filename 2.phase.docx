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C9942B">
      <w:pPr>
        <w:spacing w:before="27"/>
        <w:ind w:left="151" w:right="788" w:firstLine="0"/>
        <w:jc w:val="center"/>
        <w:rPr>
          <w:rFonts w:ascii="Book Antiqua"/>
          <w:b/>
          <w:sz w:val="36"/>
        </w:rPr>
      </w:pPr>
      <w:bookmarkStart w:id="0" w:name="_GoBack"/>
      <w: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215" cy="10689590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>
                      <a:picLocks noChangeAspect="1"/>
                    </pic:cNvPicPr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0"/>
      <w:r>
        <w:rPr>
          <w:rFonts w:ascii="Book Antiqua"/>
          <w:b/>
          <w:color w:val="1B1B27"/>
          <w:sz w:val="36"/>
        </w:rPr>
        <w:t>Streamlining</w:t>
      </w:r>
      <w:r>
        <w:rPr>
          <w:rFonts w:ascii="Book Antiqua"/>
          <w:b/>
          <w:color w:val="1B1B27"/>
          <w:spacing w:val="15"/>
          <w:sz w:val="36"/>
        </w:rPr>
        <w:t xml:space="preserve"> </w:t>
      </w:r>
      <w:r>
        <w:rPr>
          <w:rFonts w:ascii="Book Antiqua"/>
          <w:b/>
          <w:color w:val="1B1B27"/>
          <w:sz w:val="36"/>
        </w:rPr>
        <w:t>IT</w:t>
      </w:r>
      <w:r>
        <w:rPr>
          <w:rFonts w:ascii="Book Antiqua"/>
          <w:b/>
          <w:color w:val="1B1B27"/>
          <w:spacing w:val="26"/>
          <w:sz w:val="36"/>
        </w:rPr>
        <w:t xml:space="preserve"> </w:t>
      </w:r>
      <w:r>
        <w:rPr>
          <w:rFonts w:ascii="Book Antiqua"/>
          <w:b/>
          <w:color w:val="1B1B27"/>
          <w:sz w:val="36"/>
        </w:rPr>
        <w:t>Procurement:</w:t>
      </w:r>
      <w:r>
        <w:rPr>
          <w:rFonts w:ascii="Book Antiqua"/>
          <w:b/>
          <w:color w:val="1B1B27"/>
          <w:spacing w:val="19"/>
          <w:sz w:val="36"/>
        </w:rPr>
        <w:t xml:space="preserve"> </w:t>
      </w:r>
      <w:r>
        <w:rPr>
          <w:rFonts w:ascii="Book Antiqua"/>
          <w:b/>
          <w:color w:val="1B1B27"/>
          <w:sz w:val="36"/>
        </w:rPr>
        <w:t>Automating</w:t>
      </w:r>
      <w:r>
        <w:rPr>
          <w:rFonts w:ascii="Book Antiqua"/>
          <w:b/>
          <w:color w:val="1B1B27"/>
          <w:spacing w:val="30"/>
          <w:sz w:val="36"/>
        </w:rPr>
        <w:t xml:space="preserve"> </w:t>
      </w:r>
      <w:r>
        <w:rPr>
          <w:rFonts w:ascii="Book Antiqua"/>
          <w:b/>
          <w:color w:val="1B1B27"/>
          <w:sz w:val="36"/>
        </w:rPr>
        <w:t>Standar</w:t>
      </w:r>
      <w:r>
        <w:rPr>
          <w:rFonts w:hint="default" w:ascii="Book Antiqua"/>
          <w:b/>
          <w:color w:val="1B1B27"/>
          <w:sz w:val="36"/>
          <w:lang w:val="en-US"/>
        </w:rPr>
        <w:t>d</w:t>
      </w:r>
      <w:r>
        <w:rPr>
          <w:rFonts w:ascii="Book Antiqua"/>
          <w:b/>
          <w:color w:val="1B1B27"/>
          <w:spacing w:val="23"/>
          <w:sz w:val="36"/>
        </w:rPr>
        <w:t xml:space="preserve"> </w:t>
      </w:r>
      <w:r>
        <w:rPr>
          <w:rFonts w:ascii="Book Antiqua"/>
          <w:b/>
          <w:color w:val="1B1B27"/>
          <w:spacing w:val="-2"/>
          <w:sz w:val="36"/>
        </w:rPr>
        <w:t>Laptop</w:t>
      </w:r>
    </w:p>
    <w:p w14:paraId="6867D2EB">
      <w:pPr>
        <w:spacing w:before="4"/>
        <w:ind w:left="151" w:right="787" w:firstLine="0"/>
        <w:jc w:val="center"/>
        <w:rPr>
          <w:rFonts w:ascii="Book Antiqua"/>
          <w:b/>
          <w:sz w:val="36"/>
        </w:rPr>
      </w:pPr>
      <w:r>
        <w:rPr>
          <w:rFonts w:ascii="Book Antiqua"/>
          <w:b/>
          <w:color w:val="1B1B27"/>
          <w:sz w:val="36"/>
        </w:rPr>
        <w:t>Orders</w:t>
      </w:r>
      <w:r>
        <w:rPr>
          <w:rFonts w:ascii="Book Antiqua"/>
          <w:b/>
          <w:color w:val="1B1B27"/>
          <w:spacing w:val="-2"/>
          <w:sz w:val="36"/>
        </w:rPr>
        <w:t xml:space="preserve"> </w:t>
      </w:r>
      <w:r>
        <w:rPr>
          <w:rFonts w:ascii="Book Antiqua"/>
          <w:b/>
          <w:color w:val="1B1B27"/>
          <w:sz w:val="36"/>
        </w:rPr>
        <w:t>with Flow</w:t>
      </w:r>
      <w:r>
        <w:rPr>
          <w:rFonts w:ascii="Book Antiqua"/>
          <w:b/>
          <w:color w:val="1B1B27"/>
          <w:spacing w:val="3"/>
          <w:sz w:val="36"/>
        </w:rPr>
        <w:t xml:space="preserve"> </w:t>
      </w:r>
      <w:r>
        <w:rPr>
          <w:rFonts w:ascii="Book Antiqua"/>
          <w:b/>
          <w:color w:val="1B1B27"/>
          <w:spacing w:val="-2"/>
          <w:sz w:val="36"/>
        </w:rPr>
        <w:t>Designer</w:t>
      </w:r>
    </w:p>
    <w:p w14:paraId="511B3497">
      <w:pPr>
        <w:pStyle w:val="7"/>
        <w:rPr>
          <w:rFonts w:ascii="Book Antiqua"/>
          <w:b/>
        </w:rPr>
      </w:pPr>
    </w:p>
    <w:p w14:paraId="1A7DB868">
      <w:pPr>
        <w:pStyle w:val="7"/>
        <w:rPr>
          <w:rFonts w:ascii="Book Antiqua"/>
          <w:b/>
        </w:rPr>
      </w:pPr>
    </w:p>
    <w:p w14:paraId="0709CAA4">
      <w:pPr>
        <w:pStyle w:val="7"/>
        <w:rPr>
          <w:rFonts w:ascii="Book Antiqua"/>
          <w:b/>
        </w:rPr>
      </w:pPr>
    </w:p>
    <w:p w14:paraId="68B2DDCF">
      <w:pPr>
        <w:pStyle w:val="7"/>
        <w:rPr>
          <w:rFonts w:ascii="Book Antiqua"/>
          <w:b/>
        </w:rPr>
      </w:pPr>
    </w:p>
    <w:p w14:paraId="61ED5F3A">
      <w:pPr>
        <w:pStyle w:val="7"/>
        <w:rPr>
          <w:rFonts w:ascii="Book Antiqua"/>
          <w:b/>
        </w:rPr>
      </w:pPr>
    </w:p>
    <w:p w14:paraId="78A38944">
      <w:pPr>
        <w:spacing w:before="183"/>
        <w:ind w:left="1155" w:right="0" w:firstLine="0"/>
        <w:jc w:val="left"/>
        <w:rPr>
          <w:rFonts w:ascii="Century"/>
          <w:sz w:val="28"/>
        </w:rPr>
      </w:pPr>
      <w:r>
        <w:rPr>
          <w:rFonts w:ascii="Calibri"/>
          <w:sz w:val="36"/>
        </w:rPr>
        <w:t>Phase-2</w:t>
      </w:r>
      <w:r>
        <w:rPr>
          <w:rFonts w:ascii="Calibri"/>
          <w:spacing w:val="56"/>
          <w:w w:val="150"/>
          <w:sz w:val="36"/>
        </w:rPr>
        <w:t xml:space="preserve"> </w:t>
      </w:r>
      <w:r>
        <w:rPr>
          <w:rFonts w:ascii="Calibri"/>
          <w:sz w:val="36"/>
        </w:rPr>
        <w:t>--</w:t>
      </w:r>
      <w:r>
        <w:rPr>
          <w:rFonts w:ascii="Calibri"/>
          <w:spacing w:val="8"/>
          <w:sz w:val="36"/>
        </w:rPr>
        <w:t xml:space="preserve"> </w:t>
      </w:r>
      <w:r>
        <w:rPr>
          <w:rFonts w:ascii="Century"/>
          <w:color w:val="1B1B27"/>
          <w:sz w:val="28"/>
        </w:rPr>
        <w:t>REQUIREMENT</w:t>
      </w:r>
      <w:r>
        <w:rPr>
          <w:rFonts w:ascii="Century"/>
          <w:color w:val="1B1B27"/>
          <w:spacing w:val="-25"/>
          <w:sz w:val="28"/>
        </w:rPr>
        <w:t xml:space="preserve"> </w:t>
      </w:r>
      <w:r>
        <w:rPr>
          <w:rFonts w:ascii="Century"/>
          <w:color w:val="1B1B27"/>
          <w:sz w:val="28"/>
        </w:rPr>
        <w:t>ANALYSIS</w:t>
      </w:r>
      <w:r>
        <w:rPr>
          <w:rFonts w:ascii="Century"/>
          <w:color w:val="1B1B27"/>
          <w:spacing w:val="-30"/>
          <w:sz w:val="28"/>
        </w:rPr>
        <w:t xml:space="preserve"> </w:t>
      </w:r>
      <w:r>
        <w:rPr>
          <w:rFonts w:ascii="Century"/>
          <w:color w:val="1B1B27"/>
          <w:spacing w:val="-2"/>
          <w:sz w:val="28"/>
        </w:rPr>
        <w:t>PHASE</w:t>
      </w:r>
    </w:p>
    <w:p w14:paraId="45727235">
      <w:pPr>
        <w:pStyle w:val="7"/>
        <w:rPr>
          <w:rFonts w:ascii="Century"/>
        </w:rPr>
      </w:pPr>
    </w:p>
    <w:p w14:paraId="650F9EFD">
      <w:pPr>
        <w:pStyle w:val="7"/>
        <w:rPr>
          <w:rFonts w:ascii="Century"/>
        </w:rPr>
      </w:pPr>
    </w:p>
    <w:p w14:paraId="16EA6CDA">
      <w:pPr>
        <w:pStyle w:val="7"/>
        <w:rPr>
          <w:rFonts w:ascii="Century"/>
        </w:rPr>
      </w:pPr>
    </w:p>
    <w:p w14:paraId="20F32A5E">
      <w:pPr>
        <w:pStyle w:val="7"/>
        <w:rPr>
          <w:rFonts w:ascii="Century"/>
        </w:rPr>
      </w:pPr>
    </w:p>
    <w:p w14:paraId="6076972F">
      <w:pPr>
        <w:pStyle w:val="7"/>
        <w:spacing w:before="8"/>
        <w:rPr>
          <w:rFonts w:ascii="Century"/>
          <w:sz w:val="13"/>
        </w:rPr>
      </w:pPr>
    </w:p>
    <w:tbl>
      <w:tblPr>
        <w:tblStyle w:val="6"/>
        <w:tblW w:w="10200" w:type="dxa"/>
        <w:tblInd w:w="238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100"/>
        <w:gridCol w:w="5100"/>
      </w:tblGrid>
      <w:tr w14:paraId="164A94A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7" w:hRule="atLeast"/>
        </w:trPr>
        <w:tc>
          <w:tcPr>
            <w:tcW w:w="5100" w:type="dxa"/>
          </w:tcPr>
          <w:p w14:paraId="5C1AC867">
            <w:pPr>
              <w:pStyle w:val="10"/>
              <w:spacing w:before="56"/>
              <w:ind w:left="144"/>
              <w:rPr>
                <w:rFonts w:ascii="Calibri"/>
                <w:sz w:val="36"/>
              </w:rPr>
            </w:pPr>
            <w:r>
              <w:rPr>
                <w:rFonts w:ascii="Calibri"/>
                <w:spacing w:val="-4"/>
                <w:sz w:val="36"/>
              </w:rPr>
              <w:t>Date</w:t>
            </w:r>
          </w:p>
        </w:tc>
        <w:tc>
          <w:tcPr>
            <w:tcW w:w="5100" w:type="dxa"/>
            <w:shd w:val="clear"/>
            <w:vAlign w:val="top"/>
          </w:tcPr>
          <w:p w14:paraId="204B0FB7">
            <w:pPr>
              <w:pStyle w:val="10"/>
              <w:ind w:left="0" w:leftChars="0" w:right="0" w:rightChars="0" w:firstLine="170" w:firstLineChars="50"/>
              <w:rPr>
                <w:rFonts w:hint="default" w:ascii="Times New Roman" w:hAnsi="Microsoft Sans Serif" w:eastAsia="Microsoft Sans Serif" w:cs="Microsoft Sans Serif"/>
                <w:sz w:val="34"/>
                <w:szCs w:val="22"/>
                <w:lang w:val="en-US" w:eastAsia="en-US" w:bidi="ar-SA"/>
              </w:rPr>
            </w:pPr>
            <w:r>
              <w:rPr>
                <w:rFonts w:hint="default" w:ascii="Times New Roman"/>
                <w:sz w:val="34"/>
                <w:lang w:val="en-US"/>
              </w:rPr>
              <w:t>28.09.2026</w:t>
            </w:r>
          </w:p>
        </w:tc>
      </w:tr>
      <w:tr w14:paraId="625A129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7" w:hRule="atLeast"/>
        </w:trPr>
        <w:tc>
          <w:tcPr>
            <w:tcW w:w="5100" w:type="dxa"/>
          </w:tcPr>
          <w:p w14:paraId="6EF562BA">
            <w:pPr>
              <w:pStyle w:val="10"/>
              <w:spacing w:before="56"/>
              <w:ind w:left="144"/>
              <w:rPr>
                <w:rFonts w:ascii="Calibri"/>
                <w:sz w:val="36"/>
              </w:rPr>
            </w:pPr>
            <w:r>
              <w:rPr>
                <w:rFonts w:ascii="Calibri"/>
                <w:spacing w:val="-4"/>
                <w:sz w:val="36"/>
              </w:rPr>
              <w:t>Team</w:t>
            </w:r>
            <w:r>
              <w:rPr>
                <w:rFonts w:ascii="Calibri"/>
                <w:spacing w:val="-17"/>
                <w:sz w:val="36"/>
              </w:rPr>
              <w:t xml:space="preserve"> </w:t>
            </w:r>
            <w:r>
              <w:rPr>
                <w:rFonts w:ascii="Calibri"/>
                <w:spacing w:val="-5"/>
                <w:sz w:val="36"/>
              </w:rPr>
              <w:t>Id</w:t>
            </w:r>
          </w:p>
        </w:tc>
        <w:tc>
          <w:tcPr>
            <w:tcW w:w="5100" w:type="dxa"/>
            <w:shd w:val="clear"/>
            <w:vAlign w:val="top"/>
          </w:tcPr>
          <w:p w14:paraId="04B65F12">
            <w:pPr>
              <w:pStyle w:val="10"/>
              <w:ind w:left="0" w:leftChars="0" w:right="0" w:rightChars="0" w:firstLine="170" w:firstLineChars="50"/>
              <w:rPr>
                <w:rFonts w:ascii="Times New Roman" w:hAnsi="Microsoft Sans Serif" w:eastAsia="Microsoft Sans Serif" w:cs="Microsoft Sans Serif"/>
                <w:sz w:val="34"/>
                <w:szCs w:val="22"/>
                <w:lang w:val="en-US" w:eastAsia="en-US" w:bidi="ar-SA"/>
              </w:rPr>
            </w:pPr>
            <w:r>
              <w:rPr>
                <w:rFonts w:hint="default" w:ascii="Times New Roman"/>
                <w:sz w:val="34"/>
              </w:rPr>
              <w:t>SWTID-2026-7568</w:t>
            </w:r>
          </w:p>
        </w:tc>
      </w:tr>
      <w:tr w14:paraId="05A8674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7" w:hRule="atLeast"/>
        </w:trPr>
        <w:tc>
          <w:tcPr>
            <w:tcW w:w="5100" w:type="dxa"/>
          </w:tcPr>
          <w:p w14:paraId="42680DC1">
            <w:pPr>
              <w:pStyle w:val="10"/>
              <w:spacing w:before="56"/>
              <w:ind w:left="144"/>
              <w:rPr>
                <w:rFonts w:ascii="Calibri"/>
                <w:sz w:val="36"/>
              </w:rPr>
            </w:pPr>
            <w:r>
              <w:rPr>
                <w:rFonts w:ascii="Calibri"/>
                <w:sz w:val="36"/>
              </w:rPr>
              <w:t>Project</w:t>
            </w:r>
            <w:r>
              <w:rPr>
                <w:rFonts w:ascii="Calibri"/>
                <w:spacing w:val="-13"/>
                <w:sz w:val="36"/>
              </w:rPr>
              <w:t xml:space="preserve"> </w:t>
            </w:r>
            <w:r>
              <w:rPr>
                <w:rFonts w:ascii="Calibri"/>
                <w:spacing w:val="-4"/>
                <w:sz w:val="36"/>
              </w:rPr>
              <w:t>Name</w:t>
            </w:r>
          </w:p>
        </w:tc>
        <w:tc>
          <w:tcPr>
            <w:tcW w:w="5100" w:type="dxa"/>
            <w:shd w:val="clear"/>
            <w:vAlign w:val="top"/>
          </w:tcPr>
          <w:p w14:paraId="174C7D2D">
            <w:pPr>
              <w:pStyle w:val="10"/>
              <w:ind w:left="110" w:leftChars="0" w:right="0" w:rightChars="0" w:hanging="110" w:hangingChars="50"/>
              <w:rPr>
                <w:rFonts w:ascii="Times New Roman" w:hAnsi="Microsoft Sans Serif" w:eastAsia="Microsoft Sans Serif" w:cs="Microsoft Sans Serif"/>
                <w:sz w:val="34"/>
                <w:szCs w:val="22"/>
                <w:lang w:val="en-US" w:eastAsia="en-US" w:bidi="ar-SA"/>
              </w:rPr>
            </w:pPr>
            <w:r>
              <w:rPr>
                <w:b/>
                <w:bCs/>
              </w:rPr>
              <w:t xml:space="preserve"> </w:t>
            </w:r>
            <w:r>
              <w:rPr>
                <w:rFonts w:hint="default"/>
                <w:b/>
                <w:bCs/>
                <w:lang w:val="en-US"/>
              </w:rPr>
              <w:t xml:space="preserve"> </w:t>
            </w:r>
            <w:r>
              <w:rPr>
                <w:b/>
                <w:bCs/>
              </w:rPr>
              <w:t>Streamlining IT Procurement: Automating Standard Laptop Orders with Flow Designer</w:t>
            </w:r>
          </w:p>
        </w:tc>
      </w:tr>
      <w:tr w14:paraId="2554C17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4" w:hRule="atLeast"/>
        </w:trPr>
        <w:tc>
          <w:tcPr>
            <w:tcW w:w="5100" w:type="dxa"/>
          </w:tcPr>
          <w:p w14:paraId="4A057484">
            <w:pPr>
              <w:pStyle w:val="10"/>
              <w:spacing w:before="56"/>
              <w:ind w:left="144"/>
              <w:rPr>
                <w:rFonts w:ascii="Calibri"/>
                <w:sz w:val="36"/>
              </w:rPr>
            </w:pPr>
            <w:r>
              <w:rPr>
                <w:rFonts w:ascii="Calibri"/>
                <w:sz w:val="36"/>
              </w:rPr>
              <w:t>Project</w:t>
            </w:r>
            <w:r>
              <w:rPr>
                <w:rFonts w:ascii="Calibri"/>
                <w:spacing w:val="-7"/>
                <w:sz w:val="36"/>
              </w:rPr>
              <w:t xml:space="preserve"> </w:t>
            </w:r>
            <w:r>
              <w:rPr>
                <w:rFonts w:ascii="Calibri"/>
                <w:sz w:val="36"/>
              </w:rPr>
              <w:t>Guide</w:t>
            </w:r>
            <w:r>
              <w:rPr>
                <w:rFonts w:ascii="Calibri"/>
                <w:spacing w:val="-3"/>
                <w:sz w:val="36"/>
              </w:rPr>
              <w:t xml:space="preserve"> </w:t>
            </w:r>
            <w:r>
              <w:rPr>
                <w:rFonts w:ascii="Calibri"/>
                <w:spacing w:val="-4"/>
                <w:sz w:val="36"/>
              </w:rPr>
              <w:t>Name</w:t>
            </w:r>
          </w:p>
        </w:tc>
        <w:tc>
          <w:tcPr>
            <w:tcW w:w="5100" w:type="dxa"/>
            <w:shd w:val="clear"/>
            <w:vAlign w:val="top"/>
          </w:tcPr>
          <w:p w14:paraId="6C32EB7E">
            <w:pPr>
              <w:pStyle w:val="10"/>
              <w:ind w:left="170" w:leftChars="0" w:right="0" w:rightChars="0" w:hanging="170" w:hangingChars="50"/>
              <w:rPr>
                <w:rFonts w:hint="default" w:ascii="Times New Roman" w:hAnsi="Microsoft Sans Serif" w:eastAsia="Microsoft Sans Serif" w:cs="Microsoft Sans Serif"/>
                <w:sz w:val="34"/>
                <w:szCs w:val="22"/>
                <w:lang w:val="en-US" w:eastAsia="en-US" w:bidi="ar-SA"/>
              </w:rPr>
            </w:pPr>
            <w:r>
              <w:rPr>
                <w:rFonts w:hint="default" w:ascii="Times New Roman"/>
                <w:sz w:val="34"/>
                <w:lang w:val="en-US"/>
              </w:rPr>
              <w:t xml:space="preserve">  Dr. K.KARPAGAM, M.Sc.,M.Phil.,Ph.D.</w:t>
            </w:r>
          </w:p>
        </w:tc>
      </w:tr>
    </w:tbl>
    <w:p w14:paraId="0D3747CC">
      <w:pPr>
        <w:pStyle w:val="7"/>
        <w:rPr>
          <w:rFonts w:ascii="Century"/>
        </w:rPr>
      </w:pPr>
    </w:p>
    <w:p w14:paraId="0517E150">
      <w:pPr>
        <w:pStyle w:val="7"/>
        <w:ind w:firstLine="340" w:firstLineChars="100"/>
        <w:rPr>
          <w:rFonts w:hint="default" w:ascii="Times New Roman"/>
          <w:sz w:val="34"/>
          <w:lang w:val="en-US"/>
        </w:rPr>
      </w:pPr>
    </w:p>
    <w:p w14:paraId="32B0635B">
      <w:pPr>
        <w:pStyle w:val="7"/>
        <w:ind w:firstLine="340" w:firstLineChars="100"/>
        <w:rPr>
          <w:rFonts w:hint="default" w:ascii="Times New Roman"/>
          <w:sz w:val="34"/>
          <w:lang w:val="en-US"/>
        </w:rPr>
      </w:pPr>
      <w:r>
        <w:rPr>
          <w:rFonts w:hint="default" w:ascii="Times New Roman"/>
          <w:sz w:val="34"/>
          <w:lang w:val="en-US"/>
        </w:rPr>
        <w:t xml:space="preserve">Team leader : Mutharasu R </w:t>
      </w:r>
    </w:p>
    <w:p w14:paraId="680B98B8">
      <w:pPr>
        <w:pStyle w:val="7"/>
        <w:ind w:firstLine="340" w:firstLineChars="100"/>
        <w:rPr>
          <w:rFonts w:ascii="Times New Roman"/>
          <w:sz w:val="20"/>
        </w:rPr>
      </w:pPr>
      <w:r>
        <w:rPr>
          <w:rFonts w:hint="default" w:ascii="Times New Roman"/>
          <w:sz w:val="34"/>
          <w:lang w:val="en-US"/>
        </w:rPr>
        <w:t xml:space="preserve">Reg.No : 24CS3228 </w:t>
      </w:r>
    </w:p>
    <w:p w14:paraId="2CA985D7">
      <w:pPr>
        <w:pStyle w:val="7"/>
        <w:rPr>
          <w:rFonts w:ascii="Century"/>
        </w:rPr>
      </w:pPr>
    </w:p>
    <w:p w14:paraId="0396BB12">
      <w:pPr>
        <w:pStyle w:val="7"/>
        <w:spacing w:before="8"/>
        <w:rPr>
          <w:rFonts w:ascii="Century"/>
          <w:sz w:val="17"/>
        </w:rPr>
      </w:pPr>
    </w:p>
    <w:p w14:paraId="33506B90">
      <w:pPr>
        <w:spacing w:before="28"/>
        <w:ind w:left="372" w:right="0" w:firstLine="0"/>
        <w:jc w:val="left"/>
        <w:rPr>
          <w:rFonts w:ascii="Calibri"/>
          <w:sz w:val="36"/>
        </w:rPr>
      </w:pPr>
      <w:r>
        <w:rPr>
          <w:rFonts w:ascii="Calibri"/>
          <w:spacing w:val="-4"/>
          <w:sz w:val="36"/>
        </w:rPr>
        <w:t>Team</w:t>
      </w:r>
      <w:r>
        <w:rPr>
          <w:rFonts w:ascii="Calibri"/>
          <w:spacing w:val="-15"/>
          <w:sz w:val="36"/>
        </w:rPr>
        <w:t xml:space="preserve"> </w:t>
      </w:r>
      <w:r>
        <w:rPr>
          <w:rFonts w:ascii="Calibri"/>
          <w:spacing w:val="-2"/>
          <w:sz w:val="36"/>
        </w:rPr>
        <w:t>Members:</w:t>
      </w:r>
    </w:p>
    <w:p w14:paraId="099AA97C">
      <w:pPr>
        <w:pStyle w:val="7"/>
        <w:spacing w:before="10"/>
        <w:rPr>
          <w:rFonts w:ascii="Calibri"/>
          <w:sz w:val="27"/>
        </w:rPr>
      </w:pPr>
    </w:p>
    <w:tbl>
      <w:tblPr>
        <w:tblStyle w:val="6"/>
        <w:tblW w:w="0" w:type="auto"/>
        <w:tblInd w:w="238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558"/>
        <w:gridCol w:w="4558"/>
      </w:tblGrid>
      <w:tr w14:paraId="198ACB9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3" w:hRule="atLeast"/>
        </w:trPr>
        <w:tc>
          <w:tcPr>
            <w:tcW w:w="4558" w:type="dxa"/>
          </w:tcPr>
          <w:p w14:paraId="537324B5">
            <w:pPr>
              <w:pStyle w:val="10"/>
              <w:spacing w:before="56"/>
              <w:ind w:left="144"/>
              <w:rPr>
                <w:rFonts w:ascii="Calibri"/>
                <w:sz w:val="36"/>
              </w:rPr>
            </w:pPr>
            <w:r>
              <w:rPr>
                <w:rFonts w:ascii="Calibri"/>
                <w:spacing w:val="-4"/>
                <w:sz w:val="36"/>
              </w:rPr>
              <w:t>Name</w:t>
            </w:r>
          </w:p>
        </w:tc>
        <w:tc>
          <w:tcPr>
            <w:tcW w:w="4558" w:type="dxa"/>
          </w:tcPr>
          <w:p w14:paraId="490636B6">
            <w:pPr>
              <w:pStyle w:val="10"/>
              <w:spacing w:before="56"/>
              <w:ind w:left="145"/>
              <w:rPr>
                <w:rFonts w:ascii="Calibri"/>
                <w:sz w:val="36"/>
              </w:rPr>
            </w:pPr>
            <w:r>
              <w:rPr>
                <w:rFonts w:ascii="Calibri"/>
                <w:spacing w:val="-2"/>
                <w:sz w:val="36"/>
              </w:rPr>
              <w:t>Reg.No</w:t>
            </w:r>
          </w:p>
        </w:tc>
      </w:tr>
      <w:tr w14:paraId="2D3DE3E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3" w:hRule="atLeast"/>
        </w:trPr>
        <w:tc>
          <w:tcPr>
            <w:tcW w:w="4558" w:type="dxa"/>
            <w:shd w:val="clear"/>
            <w:vAlign w:val="top"/>
          </w:tcPr>
          <w:p w14:paraId="51249B06">
            <w:pPr>
              <w:pStyle w:val="10"/>
              <w:ind w:left="0" w:leftChars="0" w:right="0" w:rightChars="0" w:firstLine="170" w:firstLineChars="50"/>
              <w:rPr>
                <w:rFonts w:hint="default" w:ascii="Times New Roman" w:hAnsi="Microsoft Sans Serif" w:eastAsia="Microsoft Sans Serif" w:cs="Microsoft Sans Serif"/>
                <w:sz w:val="34"/>
                <w:szCs w:val="22"/>
                <w:lang w:val="en-US" w:eastAsia="en-US" w:bidi="ar-SA"/>
              </w:rPr>
            </w:pPr>
            <w:r>
              <w:rPr>
                <w:rFonts w:hint="default" w:ascii="Times New Roman"/>
                <w:sz w:val="34"/>
                <w:lang w:val="en-US"/>
              </w:rPr>
              <w:t>Thangapandi Murugesh C</w:t>
            </w:r>
          </w:p>
        </w:tc>
        <w:tc>
          <w:tcPr>
            <w:tcW w:w="4558" w:type="dxa"/>
            <w:shd w:val="clear"/>
            <w:vAlign w:val="top"/>
          </w:tcPr>
          <w:p w14:paraId="459CB52E">
            <w:pPr>
              <w:pStyle w:val="10"/>
              <w:ind w:left="0" w:leftChars="0" w:right="0" w:rightChars="0" w:firstLine="170" w:firstLineChars="50"/>
              <w:rPr>
                <w:rFonts w:hint="default" w:ascii="Times New Roman" w:hAnsi="Microsoft Sans Serif" w:eastAsia="Microsoft Sans Serif" w:cs="Microsoft Sans Serif"/>
                <w:sz w:val="34"/>
                <w:szCs w:val="22"/>
                <w:lang w:val="en-US" w:eastAsia="en-US" w:bidi="ar-SA"/>
              </w:rPr>
            </w:pPr>
            <w:r>
              <w:rPr>
                <w:rFonts w:hint="default" w:ascii="Times New Roman"/>
                <w:sz w:val="34"/>
                <w:lang w:val="en-US"/>
              </w:rPr>
              <w:t>24cs3250</w:t>
            </w:r>
          </w:p>
        </w:tc>
      </w:tr>
      <w:tr w14:paraId="5EE241F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4" w:hRule="atLeast"/>
        </w:trPr>
        <w:tc>
          <w:tcPr>
            <w:tcW w:w="4558" w:type="dxa"/>
            <w:shd w:val="clear"/>
            <w:vAlign w:val="top"/>
          </w:tcPr>
          <w:p w14:paraId="51DD27DE">
            <w:pPr>
              <w:pStyle w:val="10"/>
              <w:ind w:left="0" w:leftChars="0" w:right="0" w:rightChars="0" w:firstLine="170" w:firstLineChars="50"/>
              <w:rPr>
                <w:rFonts w:hint="default" w:ascii="Times New Roman" w:hAnsi="Microsoft Sans Serif" w:eastAsia="Microsoft Sans Serif" w:cs="Microsoft Sans Serif"/>
                <w:sz w:val="34"/>
                <w:szCs w:val="22"/>
                <w:lang w:val="en-US" w:eastAsia="en-US" w:bidi="ar-SA"/>
              </w:rPr>
            </w:pPr>
            <w:r>
              <w:rPr>
                <w:rFonts w:hint="default" w:ascii="Times New Roman"/>
                <w:sz w:val="34"/>
                <w:lang w:val="en-US"/>
              </w:rPr>
              <w:t>Vignesh M</w:t>
            </w:r>
          </w:p>
        </w:tc>
        <w:tc>
          <w:tcPr>
            <w:tcW w:w="4558" w:type="dxa"/>
            <w:shd w:val="clear"/>
            <w:vAlign w:val="top"/>
          </w:tcPr>
          <w:p w14:paraId="3B9317ED">
            <w:pPr>
              <w:pStyle w:val="10"/>
              <w:ind w:left="0" w:leftChars="0" w:right="0" w:rightChars="0" w:firstLine="170" w:firstLineChars="50"/>
              <w:rPr>
                <w:rFonts w:hint="default" w:ascii="Times New Roman" w:hAnsi="Microsoft Sans Serif" w:eastAsia="Microsoft Sans Serif" w:cs="Microsoft Sans Serif"/>
                <w:sz w:val="34"/>
                <w:szCs w:val="22"/>
                <w:lang w:val="en-US" w:eastAsia="en-US" w:bidi="ar-SA"/>
              </w:rPr>
            </w:pPr>
            <w:r>
              <w:rPr>
                <w:rFonts w:hint="default" w:ascii="Times New Roman"/>
                <w:sz w:val="34"/>
                <w:lang w:val="en-US"/>
              </w:rPr>
              <w:t>24CS3255</w:t>
            </w:r>
          </w:p>
        </w:tc>
      </w:tr>
    </w:tbl>
    <w:p w14:paraId="61C29100">
      <w:pPr>
        <w:spacing w:after="0"/>
        <w:rPr>
          <w:rFonts w:ascii="Times New Roman"/>
          <w:sz w:val="34"/>
        </w:rPr>
        <w:sectPr>
          <w:type w:val="continuous"/>
          <w:pgSz w:w="11920" w:h="16840"/>
          <w:pgMar w:top="620" w:right="660" w:bottom="280" w:left="580" w:header="720" w:footer="720" w:gutter="0"/>
          <w:cols w:space="720" w:num="1"/>
        </w:sectPr>
      </w:pPr>
    </w:p>
    <w:p w14:paraId="6147EB44">
      <w:pPr>
        <w:spacing w:before="0" w:line="249" w:lineRule="auto"/>
        <w:ind w:left="185" w:right="0" w:firstLine="0"/>
        <w:jc w:val="left"/>
        <w:rPr>
          <w:rFonts w:ascii="Century"/>
          <w:sz w:val="54"/>
        </w:rPr>
      </w:pPr>
      <w:r>
        <w:pict>
          <v:rect id="docshape1" o:spid="_x0000_s1026" o:spt="1" style="position:absolute;left:0pt;margin-left:0pt;margin-top:0pt;height:841.65pt;width:595.4pt;mso-position-horizontal-relative:page;mso-position-vertical-relative:page;z-index:-251656192;mso-width-relative:page;mso-height-relative:page;" fillcolor="#F8F8FF" filled="t" stroked="f" coordsize="21600,21600">
            <v:path/>
            <v:fill on="t" opacity="62194f" focussize="0,0"/>
            <v:stroke on="f"/>
            <v:imagedata o:title=""/>
            <o:lock v:ext="edit"/>
          </v:rect>
        </w:pict>
      </w:r>
      <w:r>
        <w:rPr>
          <w:rFonts w:ascii="Century"/>
          <w:color w:val="1B1B27"/>
          <w:sz w:val="54"/>
        </w:rPr>
        <w:t xml:space="preserve">INTRODUCTION TO REQUIREMENT </w:t>
      </w:r>
      <w:r>
        <w:rPr>
          <w:rFonts w:ascii="Century"/>
          <w:color w:val="1B1B27"/>
          <w:spacing w:val="-2"/>
          <w:sz w:val="54"/>
        </w:rPr>
        <w:t>ANALYSIS</w:t>
      </w:r>
    </w:p>
    <w:p w14:paraId="437541BD">
      <w:pPr>
        <w:pStyle w:val="7"/>
        <w:spacing w:before="9"/>
        <w:rPr>
          <w:rFonts w:ascii="Century"/>
          <w:sz w:val="44"/>
        </w:rPr>
      </w:pPr>
    </w:p>
    <w:p w14:paraId="1D7C4742">
      <w:pPr>
        <w:spacing w:before="0" w:line="338" w:lineRule="auto"/>
        <w:ind w:left="185" w:right="0" w:firstLine="52"/>
        <w:jc w:val="left"/>
        <w:rPr>
          <w:sz w:val="21"/>
        </w:rPr>
      </w:pPr>
      <w:r>
        <w:rPr>
          <w:color w:val="404154"/>
          <w:w w:val="110"/>
          <w:sz w:val="21"/>
        </w:rPr>
        <w:t>Requirement analysis</w:t>
      </w:r>
      <w:r>
        <w:rPr>
          <w:color w:val="404154"/>
          <w:spacing w:val="-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in software</w:t>
      </w:r>
      <w:r>
        <w:rPr>
          <w:color w:val="404154"/>
          <w:spacing w:val="-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and IT</w:t>
      </w:r>
      <w:r>
        <w:rPr>
          <w:color w:val="404154"/>
          <w:spacing w:val="-3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service</w:t>
      </w:r>
      <w:r>
        <w:rPr>
          <w:color w:val="404154"/>
          <w:spacing w:val="-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projects is</w:t>
      </w:r>
      <w:r>
        <w:rPr>
          <w:color w:val="404154"/>
          <w:spacing w:val="-3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the systematic</w:t>
      </w:r>
      <w:r>
        <w:rPr>
          <w:color w:val="404154"/>
          <w:spacing w:val="-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activity</w:t>
      </w:r>
      <w:r>
        <w:rPr>
          <w:color w:val="404154"/>
          <w:spacing w:val="-3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of eliciting, documenting,</w:t>
      </w:r>
      <w:r>
        <w:rPr>
          <w:color w:val="404154"/>
          <w:spacing w:val="-1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validating,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and</w:t>
      </w:r>
      <w:r>
        <w:rPr>
          <w:color w:val="404154"/>
          <w:spacing w:val="-13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organizing</w:t>
      </w:r>
      <w:r>
        <w:rPr>
          <w:color w:val="404154"/>
          <w:spacing w:val="-17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stakeholder</w:t>
      </w:r>
      <w:r>
        <w:rPr>
          <w:color w:val="404154"/>
          <w:spacing w:val="-13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needs</w:t>
      </w:r>
      <w:r>
        <w:rPr>
          <w:color w:val="404154"/>
          <w:spacing w:val="-1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into</w:t>
      </w:r>
      <w:r>
        <w:rPr>
          <w:color w:val="404154"/>
          <w:spacing w:val="-1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precise</w:t>
      </w:r>
      <w:r>
        <w:rPr>
          <w:color w:val="404154"/>
          <w:spacing w:val="-1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statements</w:t>
      </w:r>
      <w:r>
        <w:rPr>
          <w:color w:val="404154"/>
          <w:spacing w:val="-1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that</w:t>
      </w:r>
      <w:r>
        <w:rPr>
          <w:color w:val="404154"/>
          <w:spacing w:val="-1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guide</w:t>
      </w:r>
      <w:r>
        <w:rPr>
          <w:color w:val="404154"/>
          <w:spacing w:val="-14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system design and implementation. It</w:t>
      </w:r>
      <w:r>
        <w:rPr>
          <w:color w:val="404154"/>
          <w:spacing w:val="-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clarifies</w:t>
      </w:r>
      <w:r>
        <w:rPr>
          <w:color w:val="404154"/>
          <w:spacing w:val="-4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"what" the system must do and provides acceptance-oriented descriptions</w:t>
      </w:r>
      <w:r>
        <w:rPr>
          <w:color w:val="404154"/>
          <w:spacing w:val="-9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that</w:t>
      </w:r>
      <w:r>
        <w:rPr>
          <w:color w:val="404154"/>
          <w:spacing w:val="-10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can</w:t>
      </w:r>
      <w:r>
        <w:rPr>
          <w:color w:val="404154"/>
          <w:spacing w:val="-1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be</w:t>
      </w:r>
      <w:r>
        <w:rPr>
          <w:color w:val="404154"/>
          <w:spacing w:val="-9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implemented</w:t>
      </w:r>
      <w:r>
        <w:rPr>
          <w:color w:val="404154"/>
          <w:spacing w:val="-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and</w:t>
      </w:r>
      <w:r>
        <w:rPr>
          <w:color w:val="404154"/>
          <w:spacing w:val="-8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tested.</w:t>
      </w:r>
      <w:r>
        <w:rPr>
          <w:color w:val="404154"/>
          <w:spacing w:val="-10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In</w:t>
      </w:r>
      <w:r>
        <w:rPr>
          <w:color w:val="404154"/>
          <w:spacing w:val="-1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academic</w:t>
      </w:r>
      <w:r>
        <w:rPr>
          <w:color w:val="404154"/>
          <w:spacing w:val="-13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and</w:t>
      </w:r>
      <w:r>
        <w:rPr>
          <w:color w:val="404154"/>
          <w:spacing w:val="-8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professional</w:t>
      </w:r>
      <w:r>
        <w:rPr>
          <w:color w:val="404154"/>
          <w:spacing w:val="-13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settings,</w:t>
      </w:r>
      <w:r>
        <w:rPr>
          <w:color w:val="404154"/>
          <w:spacing w:val="-1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requirement analysis</w:t>
      </w:r>
      <w:r>
        <w:rPr>
          <w:color w:val="404154"/>
          <w:spacing w:val="-7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reduces ambiguity</w:t>
      </w:r>
      <w:r>
        <w:rPr>
          <w:color w:val="404154"/>
          <w:spacing w:val="-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and prevents costly rework during development and deployment.</w:t>
      </w:r>
    </w:p>
    <w:p w14:paraId="779B6B4C">
      <w:pPr>
        <w:pStyle w:val="7"/>
        <w:spacing w:before="2"/>
        <w:rPr>
          <w:sz w:val="21"/>
        </w:rPr>
      </w:pPr>
    </w:p>
    <w:p w14:paraId="1A7C867C">
      <w:pPr>
        <w:spacing w:before="1" w:line="338" w:lineRule="auto"/>
        <w:ind w:left="185" w:right="0" w:firstLine="52"/>
        <w:jc w:val="left"/>
        <w:rPr>
          <w:sz w:val="21"/>
        </w:rPr>
      </w:pPr>
      <w:r>
        <w:rPr>
          <w:color w:val="404154"/>
          <w:w w:val="110"/>
          <w:sz w:val="21"/>
        </w:rPr>
        <w:t>The</w:t>
      </w:r>
      <w:r>
        <w:rPr>
          <w:color w:val="404154"/>
          <w:spacing w:val="-13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purpose</w:t>
      </w:r>
      <w:r>
        <w:rPr>
          <w:color w:val="404154"/>
          <w:spacing w:val="-10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of</w:t>
      </w:r>
      <w:r>
        <w:rPr>
          <w:color w:val="404154"/>
          <w:spacing w:val="-9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requirement</w:t>
      </w:r>
      <w:r>
        <w:rPr>
          <w:color w:val="404154"/>
          <w:spacing w:val="-7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analysis</w:t>
      </w:r>
      <w:r>
        <w:rPr>
          <w:color w:val="404154"/>
          <w:spacing w:val="-18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includes</w:t>
      </w:r>
      <w:r>
        <w:rPr>
          <w:color w:val="404154"/>
          <w:spacing w:val="-13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identifying</w:t>
      </w:r>
      <w:r>
        <w:rPr>
          <w:color w:val="404154"/>
          <w:spacing w:val="-1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stakeholder</w:t>
      </w:r>
      <w:r>
        <w:rPr>
          <w:color w:val="404154"/>
          <w:spacing w:val="-13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expectations,</w:t>
      </w:r>
      <w:r>
        <w:rPr>
          <w:color w:val="404154"/>
          <w:spacing w:val="-13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defining</w:t>
      </w:r>
      <w:r>
        <w:rPr>
          <w:color w:val="404154"/>
          <w:spacing w:val="-1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functional and non-functional constraints, establishing data inputs/outputs, and framing success criteria.</w:t>
      </w:r>
    </w:p>
    <w:p w14:paraId="3E1974C9">
      <w:pPr>
        <w:spacing w:before="0" w:line="338" w:lineRule="auto"/>
        <w:ind w:left="185" w:right="0" w:firstLine="0"/>
        <w:jc w:val="left"/>
        <w:rPr>
          <w:sz w:val="21"/>
        </w:rPr>
      </w:pPr>
      <w:r>
        <w:rPr>
          <w:color w:val="404154"/>
          <w:w w:val="110"/>
          <w:sz w:val="21"/>
        </w:rPr>
        <w:t>Brainstorming is</w:t>
      </w:r>
      <w:r>
        <w:rPr>
          <w:color w:val="404154"/>
          <w:spacing w:val="-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an</w:t>
      </w:r>
      <w:r>
        <w:rPr>
          <w:color w:val="404154"/>
          <w:spacing w:val="-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early-stage</w:t>
      </w:r>
      <w:r>
        <w:rPr>
          <w:color w:val="404154"/>
          <w:spacing w:val="-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collaborative mechanism</w:t>
      </w:r>
      <w:r>
        <w:rPr>
          <w:color w:val="404154"/>
          <w:spacing w:val="-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to gather</w:t>
      </w:r>
      <w:r>
        <w:rPr>
          <w:color w:val="404154"/>
          <w:spacing w:val="-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ideas</w:t>
      </w:r>
      <w:r>
        <w:rPr>
          <w:color w:val="404154"/>
          <w:spacing w:val="-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and surface</w:t>
      </w:r>
      <w:r>
        <w:rPr>
          <w:color w:val="404154"/>
          <w:spacing w:val="-3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undocumented needs; however, requirement analysis</w:t>
      </w:r>
      <w:r>
        <w:rPr>
          <w:color w:val="404154"/>
          <w:spacing w:val="-7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 xml:space="preserve">transforms brainstorming outcomes into traceable, prioritized, </w:t>
      </w:r>
      <w:r>
        <w:rPr>
          <w:color w:val="404154"/>
          <w:spacing w:val="-2"/>
          <w:w w:val="110"/>
          <w:sz w:val="21"/>
        </w:rPr>
        <w:t>and</w:t>
      </w:r>
      <w:r>
        <w:rPr>
          <w:color w:val="404154"/>
          <w:spacing w:val="-7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testable</w:t>
      </w:r>
      <w:r>
        <w:rPr>
          <w:color w:val="404154"/>
          <w:spacing w:val="-5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requirements.</w:t>
      </w:r>
      <w:r>
        <w:rPr>
          <w:color w:val="404154"/>
          <w:spacing w:val="-4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This</w:t>
      </w:r>
      <w:r>
        <w:rPr>
          <w:color w:val="404154"/>
          <w:spacing w:val="-8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conversion</w:t>
      </w:r>
      <w:r>
        <w:rPr>
          <w:color w:val="404154"/>
          <w:spacing w:val="-5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is</w:t>
      </w:r>
      <w:r>
        <w:rPr>
          <w:color w:val="404154"/>
          <w:spacing w:val="-8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essential</w:t>
      </w:r>
      <w:r>
        <w:rPr>
          <w:color w:val="404154"/>
          <w:spacing w:val="-6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for</w:t>
      </w:r>
      <w:r>
        <w:rPr>
          <w:color w:val="404154"/>
          <w:spacing w:val="-6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ServiceNow</w:t>
      </w:r>
      <w:r>
        <w:rPr>
          <w:color w:val="404154"/>
          <w:spacing w:val="-6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workflow</w:t>
      </w:r>
      <w:r>
        <w:rPr>
          <w:color w:val="404154"/>
          <w:spacing w:val="-7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development</w:t>
      </w:r>
      <w:r>
        <w:rPr>
          <w:color w:val="404154"/>
          <w:spacing w:val="-4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 xml:space="preserve">because </w:t>
      </w:r>
      <w:r>
        <w:rPr>
          <w:color w:val="404154"/>
          <w:w w:val="110"/>
          <w:sz w:val="21"/>
        </w:rPr>
        <w:t>Flow Designer</w:t>
      </w:r>
      <w:r>
        <w:rPr>
          <w:color w:val="404154"/>
          <w:spacing w:val="-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implementations rely on explicit triggers,</w:t>
      </w:r>
      <w:r>
        <w:rPr>
          <w:color w:val="404154"/>
          <w:spacing w:val="-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conditions, and</w:t>
      </w:r>
      <w:r>
        <w:rPr>
          <w:color w:val="404154"/>
          <w:spacing w:val="-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actions</w:t>
      </w:r>
      <w:r>
        <w:rPr>
          <w:color w:val="404154"/>
          <w:spacing w:val="-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mapped to catalog items, approvals, tasks, and record relationships.</w:t>
      </w:r>
    </w:p>
    <w:p w14:paraId="280D80F2">
      <w:pPr>
        <w:pStyle w:val="7"/>
        <w:spacing w:before="3"/>
        <w:rPr>
          <w:sz w:val="21"/>
        </w:rPr>
      </w:pPr>
    </w:p>
    <w:p w14:paraId="58983DEE">
      <w:pPr>
        <w:spacing w:before="0" w:line="338" w:lineRule="auto"/>
        <w:ind w:left="185" w:right="234" w:firstLine="52"/>
        <w:jc w:val="left"/>
        <w:rPr>
          <w:sz w:val="21"/>
        </w:rPr>
      </w:pPr>
      <w:r>
        <w:rPr>
          <w:color w:val="404154"/>
          <w:w w:val="110"/>
          <w:sz w:val="21"/>
        </w:rPr>
        <w:t>For the Standard Laptop procurement project, the requirement analysis</w:t>
      </w:r>
      <w:r>
        <w:rPr>
          <w:color w:val="404154"/>
          <w:spacing w:val="-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phase identifies what</w:t>
      </w:r>
      <w:r>
        <w:rPr>
          <w:color w:val="404154"/>
          <w:spacing w:val="-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the automated ServiceNow flow must accomplish before configuration.</w:t>
      </w:r>
      <w:r>
        <w:rPr>
          <w:color w:val="404154"/>
          <w:spacing w:val="-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It specifies</w:t>
      </w:r>
      <w:r>
        <w:rPr>
          <w:color w:val="404154"/>
          <w:spacing w:val="-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Service Catalog behavior,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approval</w:t>
      </w:r>
      <w:r>
        <w:rPr>
          <w:color w:val="404154"/>
          <w:spacing w:val="-1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gating,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Flow</w:t>
      </w:r>
      <w:r>
        <w:rPr>
          <w:color w:val="404154"/>
          <w:spacing w:val="-1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trigger</w:t>
      </w:r>
      <w:r>
        <w:rPr>
          <w:color w:val="404154"/>
          <w:spacing w:val="-1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conditions,</w:t>
      </w:r>
      <w:r>
        <w:rPr>
          <w:color w:val="404154"/>
          <w:spacing w:val="-1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automatic</w:t>
      </w:r>
      <w:r>
        <w:rPr>
          <w:color w:val="404154"/>
          <w:spacing w:val="-13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Catalog</w:t>
      </w:r>
      <w:r>
        <w:rPr>
          <w:color w:val="404154"/>
          <w:spacing w:val="-17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Task</w:t>
      </w:r>
      <w:r>
        <w:rPr>
          <w:color w:val="404154"/>
          <w:spacing w:val="-17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creation,</w:t>
      </w:r>
      <w:r>
        <w:rPr>
          <w:color w:val="404154"/>
          <w:spacing w:val="-1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task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assignment to the Hardware</w:t>
      </w:r>
      <w:r>
        <w:rPr>
          <w:color w:val="404154"/>
          <w:spacing w:val="-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group, and the required content (short description and description). These requirements</w:t>
      </w:r>
      <w:r>
        <w:rPr>
          <w:color w:val="404154"/>
          <w:spacing w:val="-8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will</w:t>
      </w:r>
      <w:r>
        <w:rPr>
          <w:color w:val="404154"/>
          <w:spacing w:val="-8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drive</w:t>
      </w:r>
      <w:r>
        <w:rPr>
          <w:color w:val="404154"/>
          <w:spacing w:val="-9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design</w:t>
      </w:r>
      <w:r>
        <w:rPr>
          <w:color w:val="404154"/>
          <w:spacing w:val="-1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decisions,</w:t>
      </w:r>
      <w:r>
        <w:rPr>
          <w:color w:val="404154"/>
          <w:spacing w:val="-1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Flow</w:t>
      </w:r>
      <w:r>
        <w:rPr>
          <w:color w:val="404154"/>
          <w:spacing w:val="-8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logic,</w:t>
      </w:r>
      <w:r>
        <w:rPr>
          <w:color w:val="404154"/>
          <w:spacing w:val="-13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data</w:t>
      </w:r>
      <w:r>
        <w:rPr>
          <w:color w:val="404154"/>
          <w:spacing w:val="-10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mappings</w:t>
      </w:r>
      <w:r>
        <w:rPr>
          <w:color w:val="404154"/>
          <w:spacing w:val="-14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between</w:t>
      </w:r>
      <w:r>
        <w:rPr>
          <w:color w:val="404154"/>
          <w:spacing w:val="-7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Requested</w:t>
      </w:r>
      <w:r>
        <w:rPr>
          <w:color w:val="404154"/>
          <w:spacing w:val="-1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Item</w:t>
      </w:r>
      <w:r>
        <w:rPr>
          <w:color w:val="404154"/>
          <w:spacing w:val="-9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and Catalog</w:t>
      </w:r>
      <w:r>
        <w:rPr>
          <w:color w:val="404154"/>
          <w:spacing w:val="-8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Task,</w:t>
      </w:r>
      <w:r>
        <w:rPr>
          <w:color w:val="404154"/>
          <w:spacing w:val="-1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and test</w:t>
      </w:r>
      <w:r>
        <w:rPr>
          <w:color w:val="404154"/>
          <w:spacing w:val="-3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cases</w:t>
      </w:r>
      <w:r>
        <w:rPr>
          <w:color w:val="404154"/>
          <w:spacing w:val="-7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used for</w:t>
      </w:r>
      <w:r>
        <w:rPr>
          <w:color w:val="404154"/>
          <w:spacing w:val="-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acceptance</w:t>
      </w:r>
      <w:r>
        <w:rPr>
          <w:color w:val="404154"/>
          <w:spacing w:val="-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validation.</w:t>
      </w:r>
    </w:p>
    <w:p w14:paraId="7976338D">
      <w:pPr>
        <w:spacing w:after="0" w:line="338" w:lineRule="auto"/>
        <w:jc w:val="left"/>
        <w:rPr>
          <w:sz w:val="21"/>
        </w:rPr>
        <w:sectPr>
          <w:pgSz w:w="11920" w:h="16840"/>
          <w:pgMar w:top="560" w:right="660" w:bottom="280" w:left="580" w:header="720" w:footer="720" w:gutter="0"/>
          <w:cols w:space="720" w:num="1"/>
        </w:sectPr>
      </w:pPr>
    </w:p>
    <w:p w14:paraId="59542785">
      <w:pPr>
        <w:pStyle w:val="2"/>
        <w:spacing w:line="249" w:lineRule="auto"/>
      </w:pPr>
      <w:r>
        <w:pict>
          <v:rect id="docshape2" o:spid="_x0000_s1027" o:spt="1" style="position:absolute;left:0pt;margin-left:0pt;margin-top:0pt;height:841.65pt;width:595.4pt;mso-position-horizontal-relative:page;mso-position-vertical-relative:page;z-index:-251656192;mso-width-relative:page;mso-height-relative:page;" fillcolor="#F8F8FF" filled="t" stroked="f" coordsize="21600,21600">
            <v:path/>
            <v:fill on="t" opacity="62194f" focussize="0,0"/>
            <v:stroke on="f"/>
            <v:imagedata o:title=""/>
            <o:lock v:ext="edit"/>
          </v:rect>
        </w:pict>
      </w:r>
      <w:r>
        <w:rPr>
          <w:color w:val="1B1B27"/>
        </w:rPr>
        <w:t>PROJECT PROBLEM AND REQUIREMENT BACKGROUND</w:t>
      </w:r>
    </w:p>
    <w:p w14:paraId="37FF6C00">
      <w:pPr>
        <w:pStyle w:val="7"/>
        <w:spacing w:before="465" w:line="328" w:lineRule="auto"/>
        <w:ind w:left="185" w:firstLine="50"/>
      </w:pPr>
      <w:r>
        <w:rPr>
          <w:color w:val="404154"/>
          <w:w w:val="110"/>
        </w:rPr>
        <w:t>Context: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existing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IT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procurement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process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for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standard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laptop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orders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is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predominantly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manual.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 xml:space="preserve">Users </w:t>
      </w:r>
      <w:r>
        <w:rPr>
          <w:color w:val="404154"/>
          <w:spacing w:val="-2"/>
          <w:w w:val="110"/>
        </w:rPr>
        <w:t>submit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spacing w:val="-2"/>
          <w:w w:val="110"/>
        </w:rPr>
        <w:t>requests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spacing w:val="-2"/>
          <w:w w:val="110"/>
        </w:rPr>
        <w:t>through the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spacing w:val="-2"/>
          <w:w w:val="110"/>
        </w:rPr>
        <w:t>Service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spacing w:val="-2"/>
          <w:w w:val="110"/>
        </w:rPr>
        <w:t>Catalog, but subsequent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spacing w:val="-2"/>
          <w:w w:val="110"/>
        </w:rPr>
        <w:t>steps—approval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spacing w:val="-2"/>
          <w:w w:val="110"/>
        </w:rPr>
        <w:t>verification, task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spacing w:val="-2"/>
          <w:w w:val="110"/>
        </w:rPr>
        <w:t>creation,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spacing w:val="-2"/>
          <w:w w:val="110"/>
        </w:rPr>
        <w:t xml:space="preserve">and </w:t>
      </w:r>
      <w:r>
        <w:rPr>
          <w:color w:val="404154"/>
          <w:w w:val="110"/>
        </w:rPr>
        <w:t>assignment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to hardware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personnel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for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configuration—depend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on manual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actions.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This manual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 xml:space="preserve">dependency </w:t>
      </w:r>
      <w:r>
        <w:rPr>
          <w:color w:val="404154"/>
          <w:w w:val="105"/>
        </w:rPr>
        <w:t xml:space="preserve">causes delays, oversight risk, and inconsistent outcomes. The proposed ServiceNow Flow Designer solution </w:t>
      </w:r>
      <w:r>
        <w:rPr>
          <w:color w:val="404154"/>
          <w:w w:val="110"/>
        </w:rPr>
        <w:t>seeks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to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automate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handoff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from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approved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Requested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Item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to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a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Catalog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Task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assigned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to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Hardware group with defined task content so configuration work begins promptly and consistently.</w:t>
      </w:r>
    </w:p>
    <w:p w14:paraId="6F562A40">
      <w:pPr>
        <w:pStyle w:val="7"/>
      </w:pPr>
    </w:p>
    <w:p w14:paraId="55C3E135">
      <w:pPr>
        <w:pStyle w:val="7"/>
        <w:spacing w:before="8"/>
        <w:rPr>
          <w:sz w:val="26"/>
        </w:rPr>
      </w:pPr>
    </w:p>
    <w:tbl>
      <w:tblPr>
        <w:tblStyle w:val="6"/>
        <w:tblW w:w="0" w:type="auto"/>
        <w:tblInd w:w="19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703"/>
        <w:gridCol w:w="6676"/>
      </w:tblGrid>
      <w:tr w14:paraId="2EBF67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0" w:hRule="atLeast"/>
        </w:trPr>
        <w:tc>
          <w:tcPr>
            <w:tcW w:w="3703" w:type="dxa"/>
            <w:shd w:val="clear" w:color="auto" w:fill="FFFFFF"/>
          </w:tcPr>
          <w:p w14:paraId="401CEBD5">
            <w:pPr>
              <w:pStyle w:val="10"/>
              <w:spacing w:before="153"/>
              <w:ind w:left="20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404154"/>
                <w:spacing w:val="-2"/>
                <w:sz w:val="20"/>
              </w:rPr>
              <w:t>Problem</w:t>
            </w:r>
          </w:p>
        </w:tc>
        <w:tc>
          <w:tcPr>
            <w:tcW w:w="6676" w:type="dxa"/>
            <w:shd w:val="clear" w:color="auto" w:fill="FFFFFF"/>
          </w:tcPr>
          <w:p w14:paraId="0B3F5CFF">
            <w:pPr>
              <w:pStyle w:val="10"/>
              <w:spacing w:before="153"/>
              <w:ind w:left="65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404154"/>
                <w:spacing w:val="-2"/>
                <w:sz w:val="20"/>
              </w:rPr>
              <w:t>Requirement</w:t>
            </w:r>
            <w:r>
              <w:rPr>
                <w:rFonts w:ascii="Arial"/>
                <w:b/>
                <w:color w:val="404154"/>
                <w:spacing w:val="2"/>
                <w:sz w:val="20"/>
              </w:rPr>
              <w:t xml:space="preserve"> </w:t>
            </w:r>
            <w:r>
              <w:rPr>
                <w:rFonts w:ascii="Arial"/>
                <w:b/>
                <w:color w:val="404154"/>
                <w:spacing w:val="-2"/>
                <w:sz w:val="20"/>
              </w:rPr>
              <w:t>Created</w:t>
            </w:r>
          </w:p>
        </w:tc>
      </w:tr>
      <w:tr w14:paraId="460985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0" w:hRule="atLeast"/>
        </w:trPr>
        <w:tc>
          <w:tcPr>
            <w:tcW w:w="3703" w:type="dxa"/>
            <w:shd w:val="clear" w:color="auto" w:fill="F5F5F5"/>
          </w:tcPr>
          <w:p w14:paraId="471BB303">
            <w:pPr>
              <w:pStyle w:val="10"/>
              <w:spacing w:before="156"/>
              <w:ind w:left="204"/>
              <w:rPr>
                <w:sz w:val="20"/>
              </w:rPr>
            </w:pPr>
            <w:r>
              <w:rPr>
                <w:color w:val="404154"/>
                <w:w w:val="105"/>
                <w:sz w:val="20"/>
              </w:rPr>
              <w:t>Manual</w:t>
            </w:r>
            <w:r>
              <w:rPr>
                <w:color w:val="404154"/>
                <w:spacing w:val="15"/>
                <w:w w:val="105"/>
                <w:sz w:val="20"/>
              </w:rPr>
              <w:t xml:space="preserve"> </w:t>
            </w:r>
            <w:r>
              <w:rPr>
                <w:color w:val="404154"/>
                <w:w w:val="105"/>
                <w:sz w:val="20"/>
              </w:rPr>
              <w:t>task</w:t>
            </w:r>
            <w:r>
              <w:rPr>
                <w:color w:val="404154"/>
                <w:spacing w:val="12"/>
                <w:w w:val="105"/>
                <w:sz w:val="20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0"/>
              </w:rPr>
              <w:t>creation</w:t>
            </w:r>
          </w:p>
        </w:tc>
        <w:tc>
          <w:tcPr>
            <w:tcW w:w="6676" w:type="dxa"/>
            <w:shd w:val="clear" w:color="auto" w:fill="F5F5F5"/>
          </w:tcPr>
          <w:p w14:paraId="31A528EE">
            <w:pPr>
              <w:pStyle w:val="10"/>
              <w:spacing w:before="156"/>
              <w:ind w:left="654"/>
              <w:rPr>
                <w:sz w:val="20"/>
              </w:rPr>
            </w:pPr>
            <w:r>
              <w:rPr>
                <w:color w:val="404154"/>
                <w:w w:val="105"/>
                <w:sz w:val="20"/>
              </w:rPr>
              <w:t>Automated</w:t>
            </w:r>
            <w:r>
              <w:rPr>
                <w:color w:val="404154"/>
                <w:spacing w:val="8"/>
                <w:w w:val="105"/>
                <w:sz w:val="20"/>
              </w:rPr>
              <w:t xml:space="preserve"> </w:t>
            </w:r>
            <w:r>
              <w:rPr>
                <w:color w:val="404154"/>
                <w:w w:val="105"/>
                <w:sz w:val="20"/>
              </w:rPr>
              <w:t>Catalog</w:t>
            </w:r>
            <w:r>
              <w:rPr>
                <w:color w:val="404154"/>
                <w:spacing w:val="19"/>
                <w:w w:val="105"/>
                <w:sz w:val="20"/>
              </w:rPr>
              <w:t xml:space="preserve"> </w:t>
            </w:r>
            <w:r>
              <w:rPr>
                <w:color w:val="404154"/>
                <w:w w:val="105"/>
                <w:sz w:val="20"/>
              </w:rPr>
              <w:t>Task</w:t>
            </w:r>
            <w:r>
              <w:rPr>
                <w:color w:val="404154"/>
                <w:spacing w:val="17"/>
                <w:w w:val="105"/>
                <w:sz w:val="20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0"/>
              </w:rPr>
              <w:t>creation</w:t>
            </w:r>
          </w:p>
        </w:tc>
      </w:tr>
      <w:tr w14:paraId="3A2C25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0" w:hRule="atLeast"/>
        </w:trPr>
        <w:tc>
          <w:tcPr>
            <w:tcW w:w="3703" w:type="dxa"/>
            <w:shd w:val="clear" w:color="auto" w:fill="FFFFFF"/>
          </w:tcPr>
          <w:p w14:paraId="1B81EF5A">
            <w:pPr>
              <w:pStyle w:val="10"/>
              <w:spacing w:before="156"/>
              <w:ind w:left="204"/>
              <w:rPr>
                <w:sz w:val="20"/>
              </w:rPr>
            </w:pPr>
            <w:r>
              <w:rPr>
                <w:color w:val="404154"/>
                <w:spacing w:val="-2"/>
                <w:w w:val="105"/>
                <w:sz w:val="20"/>
              </w:rPr>
              <w:t>Delayed</w:t>
            </w:r>
            <w:r>
              <w:rPr>
                <w:color w:val="404154"/>
                <w:spacing w:val="-5"/>
                <w:w w:val="105"/>
                <w:sz w:val="20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0"/>
              </w:rPr>
              <w:t>assignment</w:t>
            </w:r>
          </w:p>
        </w:tc>
        <w:tc>
          <w:tcPr>
            <w:tcW w:w="6676" w:type="dxa"/>
            <w:shd w:val="clear" w:color="auto" w:fill="FFFFFF"/>
          </w:tcPr>
          <w:p w14:paraId="3D6DD2BF">
            <w:pPr>
              <w:pStyle w:val="10"/>
              <w:spacing w:before="156"/>
              <w:ind w:left="654"/>
              <w:rPr>
                <w:sz w:val="20"/>
              </w:rPr>
            </w:pPr>
            <w:r>
              <w:rPr>
                <w:color w:val="404154"/>
                <w:w w:val="110"/>
                <w:sz w:val="20"/>
              </w:rPr>
              <w:t>Automatic</w:t>
            </w:r>
            <w:r>
              <w:rPr>
                <w:color w:val="404154"/>
                <w:spacing w:val="-9"/>
                <w:w w:val="110"/>
                <w:sz w:val="20"/>
              </w:rPr>
              <w:t xml:space="preserve"> </w:t>
            </w:r>
            <w:r>
              <w:rPr>
                <w:color w:val="404154"/>
                <w:w w:val="110"/>
                <w:sz w:val="20"/>
              </w:rPr>
              <w:t>Hardware</w:t>
            </w:r>
            <w:r>
              <w:rPr>
                <w:color w:val="404154"/>
                <w:spacing w:val="-16"/>
                <w:w w:val="110"/>
                <w:sz w:val="20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0"/>
              </w:rPr>
              <w:t>assignment</w:t>
            </w:r>
          </w:p>
        </w:tc>
      </w:tr>
      <w:tr w14:paraId="12EB08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0" w:hRule="atLeast"/>
        </w:trPr>
        <w:tc>
          <w:tcPr>
            <w:tcW w:w="3703" w:type="dxa"/>
            <w:shd w:val="clear" w:color="auto" w:fill="F5F5F5"/>
          </w:tcPr>
          <w:p w14:paraId="07FE7B47">
            <w:pPr>
              <w:pStyle w:val="10"/>
              <w:spacing w:before="156"/>
              <w:ind w:left="204"/>
              <w:rPr>
                <w:sz w:val="20"/>
              </w:rPr>
            </w:pPr>
            <w:r>
              <w:rPr>
                <w:color w:val="404154"/>
                <w:spacing w:val="-2"/>
                <w:w w:val="110"/>
                <w:sz w:val="20"/>
              </w:rPr>
              <w:t>Configuration</w:t>
            </w:r>
            <w:r>
              <w:rPr>
                <w:color w:val="404154"/>
                <w:spacing w:val="6"/>
                <w:w w:val="115"/>
                <w:sz w:val="20"/>
              </w:rPr>
              <w:t xml:space="preserve"> </w:t>
            </w:r>
            <w:r>
              <w:rPr>
                <w:color w:val="404154"/>
                <w:spacing w:val="-2"/>
                <w:w w:val="115"/>
                <w:sz w:val="20"/>
              </w:rPr>
              <w:t>oversight</w:t>
            </w:r>
          </w:p>
        </w:tc>
        <w:tc>
          <w:tcPr>
            <w:tcW w:w="6676" w:type="dxa"/>
            <w:shd w:val="clear" w:color="auto" w:fill="F5F5F5"/>
          </w:tcPr>
          <w:p w14:paraId="035077B8">
            <w:pPr>
              <w:pStyle w:val="10"/>
              <w:spacing w:before="156"/>
              <w:ind w:left="654"/>
              <w:rPr>
                <w:sz w:val="20"/>
              </w:rPr>
            </w:pPr>
            <w:r>
              <w:rPr>
                <w:color w:val="404154"/>
                <w:w w:val="110"/>
                <w:sz w:val="20"/>
              </w:rPr>
              <w:t>Configuration</w:t>
            </w:r>
            <w:r>
              <w:rPr>
                <w:color w:val="404154"/>
                <w:spacing w:val="-7"/>
                <w:w w:val="110"/>
                <w:sz w:val="20"/>
              </w:rPr>
              <w:t xml:space="preserve"> </w:t>
            </w:r>
            <w:r>
              <w:rPr>
                <w:color w:val="404154"/>
                <w:w w:val="110"/>
                <w:sz w:val="20"/>
              </w:rPr>
              <w:t>task</w:t>
            </w:r>
            <w:r>
              <w:rPr>
                <w:color w:val="404154"/>
                <w:spacing w:val="-9"/>
                <w:w w:val="110"/>
                <w:sz w:val="20"/>
              </w:rPr>
              <w:t xml:space="preserve"> </w:t>
            </w:r>
            <w:r>
              <w:rPr>
                <w:color w:val="404154"/>
                <w:w w:val="110"/>
                <w:sz w:val="20"/>
              </w:rPr>
              <w:t>generated</w:t>
            </w:r>
            <w:r>
              <w:rPr>
                <w:color w:val="404154"/>
                <w:spacing w:val="-13"/>
                <w:w w:val="110"/>
                <w:sz w:val="20"/>
              </w:rPr>
              <w:t xml:space="preserve"> </w:t>
            </w:r>
            <w:r>
              <w:rPr>
                <w:color w:val="404154"/>
                <w:w w:val="110"/>
                <w:sz w:val="20"/>
              </w:rPr>
              <w:t>after</w:t>
            </w:r>
            <w:r>
              <w:rPr>
                <w:color w:val="404154"/>
                <w:spacing w:val="-10"/>
                <w:w w:val="110"/>
                <w:sz w:val="20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0"/>
              </w:rPr>
              <w:t>approval</w:t>
            </w:r>
          </w:p>
        </w:tc>
      </w:tr>
      <w:tr w14:paraId="1B99EA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0" w:hRule="atLeast"/>
        </w:trPr>
        <w:tc>
          <w:tcPr>
            <w:tcW w:w="3703" w:type="dxa"/>
            <w:shd w:val="clear" w:color="auto" w:fill="FFFFFF"/>
          </w:tcPr>
          <w:p w14:paraId="1E639E79">
            <w:pPr>
              <w:pStyle w:val="10"/>
              <w:spacing w:before="156"/>
              <w:ind w:left="204"/>
              <w:rPr>
                <w:sz w:val="20"/>
              </w:rPr>
            </w:pPr>
            <w:r>
              <w:rPr>
                <w:color w:val="404154"/>
                <w:w w:val="105"/>
                <w:sz w:val="20"/>
              </w:rPr>
              <w:t>User</w:t>
            </w:r>
            <w:r>
              <w:rPr>
                <w:color w:val="404154"/>
                <w:spacing w:val="4"/>
                <w:w w:val="105"/>
                <w:sz w:val="20"/>
              </w:rPr>
              <w:t xml:space="preserve"> </w:t>
            </w:r>
            <w:r>
              <w:rPr>
                <w:color w:val="404154"/>
                <w:w w:val="105"/>
                <w:sz w:val="20"/>
              </w:rPr>
              <w:t>waiting</w:t>
            </w:r>
            <w:r>
              <w:rPr>
                <w:color w:val="404154"/>
                <w:spacing w:val="11"/>
                <w:w w:val="105"/>
                <w:sz w:val="20"/>
              </w:rPr>
              <w:t xml:space="preserve"> </w:t>
            </w:r>
            <w:r>
              <w:rPr>
                <w:color w:val="404154"/>
                <w:spacing w:val="-4"/>
                <w:w w:val="105"/>
                <w:sz w:val="20"/>
              </w:rPr>
              <w:t>time</w:t>
            </w:r>
          </w:p>
        </w:tc>
        <w:tc>
          <w:tcPr>
            <w:tcW w:w="6676" w:type="dxa"/>
            <w:shd w:val="clear" w:color="auto" w:fill="FFFFFF"/>
          </w:tcPr>
          <w:p w14:paraId="240EC294">
            <w:pPr>
              <w:pStyle w:val="10"/>
              <w:spacing w:before="156"/>
              <w:ind w:left="654"/>
              <w:rPr>
                <w:sz w:val="20"/>
              </w:rPr>
            </w:pPr>
            <w:r>
              <w:rPr>
                <w:color w:val="404154"/>
                <w:w w:val="105"/>
                <w:sz w:val="20"/>
              </w:rPr>
              <w:t>Faster</w:t>
            </w:r>
            <w:r>
              <w:rPr>
                <w:color w:val="404154"/>
                <w:spacing w:val="3"/>
                <w:w w:val="105"/>
                <w:sz w:val="20"/>
              </w:rPr>
              <w:t xml:space="preserve"> </w:t>
            </w:r>
            <w:r>
              <w:rPr>
                <w:color w:val="404154"/>
                <w:w w:val="105"/>
                <w:sz w:val="20"/>
              </w:rPr>
              <w:t>task</w:t>
            </w:r>
            <w:r>
              <w:rPr>
                <w:color w:val="404154"/>
                <w:spacing w:val="-1"/>
                <w:w w:val="105"/>
                <w:sz w:val="20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0"/>
              </w:rPr>
              <w:t>generation</w:t>
            </w:r>
          </w:p>
        </w:tc>
      </w:tr>
      <w:tr w14:paraId="4083CD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0" w:hRule="atLeast"/>
        </w:trPr>
        <w:tc>
          <w:tcPr>
            <w:tcW w:w="3703" w:type="dxa"/>
            <w:shd w:val="clear" w:color="auto" w:fill="F5F5F5"/>
          </w:tcPr>
          <w:p w14:paraId="12710FCF">
            <w:pPr>
              <w:pStyle w:val="10"/>
              <w:spacing w:before="156"/>
              <w:ind w:left="204"/>
              <w:rPr>
                <w:sz w:val="20"/>
              </w:rPr>
            </w:pPr>
            <w:r>
              <w:rPr>
                <w:color w:val="404154"/>
                <w:w w:val="110"/>
                <w:sz w:val="20"/>
              </w:rPr>
              <w:t>Inefficient</w:t>
            </w:r>
            <w:r>
              <w:rPr>
                <w:color w:val="404154"/>
                <w:spacing w:val="-8"/>
                <w:w w:val="110"/>
                <w:sz w:val="20"/>
              </w:rPr>
              <w:t xml:space="preserve"> </w:t>
            </w:r>
            <w:r>
              <w:rPr>
                <w:color w:val="404154"/>
                <w:w w:val="110"/>
                <w:sz w:val="20"/>
              </w:rPr>
              <w:t>resource</w:t>
            </w:r>
            <w:r>
              <w:rPr>
                <w:color w:val="404154"/>
                <w:spacing w:val="-15"/>
                <w:w w:val="110"/>
                <w:sz w:val="20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0"/>
              </w:rPr>
              <w:t>allocation</w:t>
            </w:r>
          </w:p>
        </w:tc>
        <w:tc>
          <w:tcPr>
            <w:tcW w:w="6676" w:type="dxa"/>
            <w:shd w:val="clear" w:color="auto" w:fill="F5F5F5"/>
          </w:tcPr>
          <w:p w14:paraId="46F7A20F">
            <w:pPr>
              <w:pStyle w:val="10"/>
              <w:spacing w:before="156"/>
              <w:ind w:left="654"/>
              <w:rPr>
                <w:sz w:val="20"/>
              </w:rPr>
            </w:pPr>
            <w:r>
              <w:rPr>
                <w:color w:val="404154"/>
                <w:spacing w:val="-2"/>
                <w:w w:val="110"/>
                <w:sz w:val="20"/>
              </w:rPr>
              <w:t>Consistent</w:t>
            </w:r>
            <w:r>
              <w:rPr>
                <w:color w:val="404154"/>
                <w:spacing w:val="-5"/>
                <w:w w:val="110"/>
                <w:sz w:val="20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0"/>
              </w:rPr>
              <w:t>task</w:t>
            </w:r>
            <w:r>
              <w:rPr>
                <w:color w:val="404154"/>
                <w:spacing w:val="-5"/>
                <w:w w:val="110"/>
                <w:sz w:val="20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0"/>
              </w:rPr>
              <w:t>routing</w:t>
            </w:r>
            <w:r>
              <w:rPr>
                <w:color w:val="404154"/>
                <w:spacing w:val="-3"/>
                <w:w w:val="110"/>
                <w:sz w:val="20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0"/>
              </w:rPr>
              <w:t>to</w:t>
            </w:r>
            <w:r>
              <w:rPr>
                <w:color w:val="404154"/>
                <w:w w:val="110"/>
                <w:sz w:val="20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0"/>
              </w:rPr>
              <w:t>Hardware</w:t>
            </w:r>
            <w:r>
              <w:rPr>
                <w:color w:val="404154"/>
                <w:spacing w:val="-6"/>
                <w:w w:val="110"/>
                <w:sz w:val="20"/>
              </w:rPr>
              <w:t xml:space="preserve"> </w:t>
            </w:r>
            <w:r>
              <w:rPr>
                <w:color w:val="404154"/>
                <w:spacing w:val="-4"/>
                <w:w w:val="110"/>
                <w:sz w:val="20"/>
              </w:rPr>
              <w:t>team</w:t>
            </w:r>
          </w:p>
        </w:tc>
      </w:tr>
      <w:tr w14:paraId="7BA0EE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0" w:hRule="atLeast"/>
        </w:trPr>
        <w:tc>
          <w:tcPr>
            <w:tcW w:w="3703" w:type="dxa"/>
            <w:shd w:val="clear" w:color="auto" w:fill="FFFFFF"/>
          </w:tcPr>
          <w:p w14:paraId="66D1A1FA">
            <w:pPr>
              <w:pStyle w:val="10"/>
              <w:spacing w:before="156"/>
              <w:ind w:left="204"/>
              <w:rPr>
                <w:sz w:val="20"/>
              </w:rPr>
            </w:pPr>
            <w:r>
              <w:rPr>
                <w:color w:val="404154"/>
                <w:sz w:val="20"/>
              </w:rPr>
              <w:t>Process</w:t>
            </w:r>
            <w:r>
              <w:rPr>
                <w:color w:val="404154"/>
                <w:w w:val="105"/>
                <w:sz w:val="20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0"/>
              </w:rPr>
              <w:t>errors</w:t>
            </w:r>
          </w:p>
        </w:tc>
        <w:tc>
          <w:tcPr>
            <w:tcW w:w="6676" w:type="dxa"/>
            <w:shd w:val="clear" w:color="auto" w:fill="FFFFFF"/>
          </w:tcPr>
          <w:p w14:paraId="0C5860F7">
            <w:pPr>
              <w:pStyle w:val="10"/>
              <w:spacing w:before="156"/>
              <w:ind w:left="654"/>
              <w:rPr>
                <w:sz w:val="20"/>
              </w:rPr>
            </w:pPr>
            <w:r>
              <w:rPr>
                <w:color w:val="404154"/>
                <w:w w:val="110"/>
                <w:sz w:val="20"/>
              </w:rPr>
              <w:t>Approval-based</w:t>
            </w:r>
            <w:r>
              <w:rPr>
                <w:color w:val="404154"/>
                <w:spacing w:val="-14"/>
                <w:w w:val="110"/>
                <w:sz w:val="20"/>
              </w:rPr>
              <w:t xml:space="preserve"> </w:t>
            </w:r>
            <w:r>
              <w:rPr>
                <w:color w:val="404154"/>
                <w:w w:val="110"/>
                <w:sz w:val="20"/>
              </w:rPr>
              <w:t>trigger</w:t>
            </w:r>
            <w:r>
              <w:rPr>
                <w:color w:val="404154"/>
                <w:spacing w:val="-13"/>
                <w:w w:val="110"/>
                <w:sz w:val="20"/>
              </w:rPr>
              <w:t xml:space="preserve"> </w:t>
            </w:r>
            <w:r>
              <w:rPr>
                <w:color w:val="404154"/>
                <w:w w:val="110"/>
                <w:sz w:val="20"/>
              </w:rPr>
              <w:t>to</w:t>
            </w:r>
            <w:r>
              <w:rPr>
                <w:color w:val="404154"/>
                <w:spacing w:val="-13"/>
                <w:w w:val="110"/>
                <w:sz w:val="20"/>
              </w:rPr>
              <w:t xml:space="preserve"> </w:t>
            </w:r>
            <w:r>
              <w:rPr>
                <w:color w:val="404154"/>
                <w:w w:val="110"/>
                <w:sz w:val="20"/>
              </w:rPr>
              <w:t>reduce</w:t>
            </w:r>
            <w:r>
              <w:rPr>
                <w:color w:val="404154"/>
                <w:spacing w:val="-16"/>
                <w:w w:val="110"/>
                <w:sz w:val="20"/>
              </w:rPr>
              <w:t xml:space="preserve"> </w:t>
            </w:r>
            <w:r>
              <w:rPr>
                <w:color w:val="404154"/>
                <w:w w:val="110"/>
                <w:sz w:val="20"/>
              </w:rPr>
              <w:t>ad-hoc</w:t>
            </w:r>
            <w:r>
              <w:rPr>
                <w:color w:val="404154"/>
                <w:spacing w:val="-10"/>
                <w:w w:val="110"/>
                <w:sz w:val="20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0"/>
              </w:rPr>
              <w:t>actions</w:t>
            </w:r>
          </w:p>
        </w:tc>
      </w:tr>
    </w:tbl>
    <w:p w14:paraId="2095E987">
      <w:pPr>
        <w:pStyle w:val="7"/>
        <w:spacing w:before="4"/>
        <w:rPr>
          <w:sz w:val="18"/>
        </w:rPr>
      </w:pPr>
    </w:p>
    <w:p w14:paraId="0AEE5DB6">
      <w:pPr>
        <w:pStyle w:val="7"/>
        <w:spacing w:before="84"/>
        <w:ind w:left="235"/>
      </w:pPr>
      <w:r>
        <w:rPr>
          <w:color w:val="404154"/>
          <w:w w:val="110"/>
        </w:rPr>
        <w:t>Explanation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of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spacing w:val="-4"/>
          <w:w w:val="110"/>
        </w:rPr>
        <w:t>rows:</w:t>
      </w:r>
    </w:p>
    <w:p w14:paraId="05913A19">
      <w:pPr>
        <w:pStyle w:val="7"/>
        <w:spacing w:before="9"/>
        <w:rPr>
          <w:sz w:val="26"/>
        </w:rPr>
      </w:pPr>
    </w:p>
    <w:p w14:paraId="35A52444">
      <w:pPr>
        <w:pStyle w:val="9"/>
        <w:numPr>
          <w:ilvl w:val="0"/>
          <w:numId w:val="1"/>
        </w:numPr>
        <w:tabs>
          <w:tab w:val="left" w:pos="505"/>
        </w:tabs>
        <w:spacing w:before="0" w:after="0" w:line="326" w:lineRule="auto"/>
        <w:ind w:left="504" w:right="136" w:hanging="320"/>
        <w:jc w:val="left"/>
        <w:rPr>
          <w:sz w:val="20"/>
        </w:rPr>
      </w:pPr>
      <w:r>
        <w:rPr>
          <w:rFonts w:ascii="Arial" w:hAnsi="Arial"/>
          <w:b/>
          <w:color w:val="404154"/>
          <w:w w:val="110"/>
          <w:sz w:val="20"/>
        </w:rPr>
        <w:t xml:space="preserve">Manual task creation </w:t>
      </w:r>
      <w:r>
        <w:rPr>
          <w:rFonts w:ascii="Times New Roman" w:hAnsi="Times New Roman"/>
          <w:b/>
          <w:color w:val="404154"/>
          <w:w w:val="110"/>
          <w:sz w:val="20"/>
        </w:rPr>
        <w:t xml:space="preserve">→ </w:t>
      </w:r>
      <w:r>
        <w:rPr>
          <w:rFonts w:ascii="Arial" w:hAnsi="Arial"/>
          <w:b/>
          <w:color w:val="404154"/>
          <w:w w:val="110"/>
          <w:sz w:val="20"/>
        </w:rPr>
        <w:t xml:space="preserve">Automated Catalog Task creation. </w:t>
      </w:r>
      <w:r>
        <w:rPr>
          <w:color w:val="404154"/>
          <w:w w:val="110"/>
          <w:sz w:val="20"/>
        </w:rPr>
        <w:t>Currently</w:t>
      </w:r>
      <w:r>
        <w:rPr>
          <w:color w:val="404154"/>
          <w:spacing w:val="-1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a technician</w:t>
      </w:r>
      <w:r>
        <w:rPr>
          <w:color w:val="404154"/>
          <w:spacing w:val="-1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 xml:space="preserve">or coordinator </w:t>
      </w:r>
      <w:r>
        <w:rPr>
          <w:color w:val="404154"/>
          <w:w w:val="105"/>
          <w:sz w:val="20"/>
        </w:rPr>
        <w:t xml:space="preserve">must read requests and create Catalog Tasks manually. The requirement mandates that the Flow create a </w:t>
      </w:r>
      <w:r>
        <w:rPr>
          <w:color w:val="404154"/>
          <w:w w:val="110"/>
          <w:sz w:val="20"/>
        </w:rPr>
        <w:t>Catalog</w:t>
      </w:r>
      <w:r>
        <w:rPr>
          <w:color w:val="404154"/>
          <w:spacing w:val="-8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Task</w:t>
      </w:r>
      <w:r>
        <w:rPr>
          <w:color w:val="404154"/>
          <w:spacing w:val="-9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as</w:t>
      </w:r>
      <w:r>
        <w:rPr>
          <w:color w:val="404154"/>
          <w:spacing w:val="-12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soon</w:t>
      </w:r>
      <w:r>
        <w:rPr>
          <w:color w:val="404154"/>
          <w:spacing w:val="-15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as</w:t>
      </w:r>
      <w:r>
        <w:rPr>
          <w:color w:val="404154"/>
          <w:spacing w:val="-10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a</w:t>
      </w:r>
      <w:r>
        <w:rPr>
          <w:color w:val="404154"/>
          <w:spacing w:val="-9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Requested</w:t>
      </w:r>
      <w:r>
        <w:rPr>
          <w:color w:val="404154"/>
          <w:spacing w:val="-17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Item</w:t>
      </w:r>
      <w:r>
        <w:rPr>
          <w:color w:val="404154"/>
          <w:spacing w:val="-8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reaches</w:t>
      </w:r>
      <w:r>
        <w:rPr>
          <w:color w:val="404154"/>
          <w:spacing w:val="-15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the</w:t>
      </w:r>
      <w:r>
        <w:rPr>
          <w:color w:val="404154"/>
          <w:spacing w:val="-13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defined</w:t>
      </w:r>
      <w:r>
        <w:rPr>
          <w:color w:val="404154"/>
          <w:spacing w:val="-12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approved</w:t>
      </w:r>
      <w:r>
        <w:rPr>
          <w:color w:val="404154"/>
          <w:spacing w:val="-12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state,</w:t>
      </w:r>
      <w:r>
        <w:rPr>
          <w:color w:val="404154"/>
          <w:spacing w:val="-16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eliminating</w:t>
      </w:r>
      <w:r>
        <w:rPr>
          <w:color w:val="404154"/>
          <w:spacing w:val="-9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manual creation steps and ensuring consistent task creation metadata.</w:t>
      </w:r>
    </w:p>
    <w:p w14:paraId="2A451133">
      <w:pPr>
        <w:pStyle w:val="9"/>
        <w:numPr>
          <w:ilvl w:val="0"/>
          <w:numId w:val="1"/>
        </w:numPr>
        <w:tabs>
          <w:tab w:val="left" w:pos="505"/>
        </w:tabs>
        <w:spacing w:before="2" w:after="0" w:line="326" w:lineRule="auto"/>
        <w:ind w:left="504" w:right="276" w:hanging="320"/>
        <w:jc w:val="left"/>
        <w:rPr>
          <w:sz w:val="20"/>
        </w:rPr>
      </w:pPr>
      <w:r>
        <w:rPr>
          <w:rFonts w:ascii="Arial" w:hAnsi="Arial"/>
          <w:b/>
          <w:color w:val="404154"/>
          <w:w w:val="110"/>
          <w:sz w:val="20"/>
        </w:rPr>
        <w:t>Delayed</w:t>
      </w:r>
      <w:r>
        <w:rPr>
          <w:rFonts w:ascii="Arial" w:hAnsi="Arial"/>
          <w:b/>
          <w:color w:val="404154"/>
          <w:spacing w:val="-13"/>
          <w:w w:val="110"/>
          <w:sz w:val="20"/>
        </w:rPr>
        <w:t xml:space="preserve"> </w:t>
      </w:r>
      <w:r>
        <w:rPr>
          <w:rFonts w:ascii="Arial" w:hAnsi="Arial"/>
          <w:b/>
          <w:color w:val="404154"/>
          <w:w w:val="110"/>
          <w:sz w:val="20"/>
        </w:rPr>
        <w:t>assignment</w:t>
      </w:r>
      <w:r>
        <w:rPr>
          <w:rFonts w:ascii="Arial" w:hAnsi="Arial"/>
          <w:b/>
          <w:color w:val="404154"/>
          <w:spacing w:val="-5"/>
          <w:w w:val="110"/>
          <w:sz w:val="20"/>
        </w:rPr>
        <w:t xml:space="preserve"> </w:t>
      </w:r>
      <w:r>
        <w:rPr>
          <w:rFonts w:ascii="Times New Roman" w:hAnsi="Times New Roman"/>
          <w:b/>
          <w:color w:val="404154"/>
          <w:w w:val="110"/>
          <w:sz w:val="20"/>
        </w:rPr>
        <w:t>→</w:t>
      </w:r>
      <w:r>
        <w:rPr>
          <w:rFonts w:ascii="Times New Roman" w:hAnsi="Times New Roman"/>
          <w:b/>
          <w:color w:val="404154"/>
          <w:spacing w:val="-5"/>
          <w:w w:val="110"/>
          <w:sz w:val="20"/>
        </w:rPr>
        <w:t xml:space="preserve"> </w:t>
      </w:r>
      <w:r>
        <w:rPr>
          <w:rFonts w:ascii="Arial" w:hAnsi="Arial"/>
          <w:b/>
          <w:color w:val="404154"/>
          <w:w w:val="110"/>
          <w:sz w:val="20"/>
        </w:rPr>
        <w:t>Automatic</w:t>
      </w:r>
      <w:r>
        <w:rPr>
          <w:rFonts w:ascii="Arial" w:hAnsi="Arial"/>
          <w:b/>
          <w:color w:val="404154"/>
          <w:spacing w:val="-5"/>
          <w:w w:val="110"/>
          <w:sz w:val="20"/>
        </w:rPr>
        <w:t xml:space="preserve"> </w:t>
      </w:r>
      <w:r>
        <w:rPr>
          <w:rFonts w:ascii="Arial" w:hAnsi="Arial"/>
          <w:b/>
          <w:color w:val="404154"/>
          <w:w w:val="110"/>
          <w:sz w:val="20"/>
        </w:rPr>
        <w:t>Hardware</w:t>
      </w:r>
      <w:r>
        <w:rPr>
          <w:rFonts w:ascii="Arial" w:hAnsi="Arial"/>
          <w:b/>
          <w:color w:val="404154"/>
          <w:spacing w:val="-3"/>
          <w:w w:val="110"/>
          <w:sz w:val="20"/>
        </w:rPr>
        <w:t xml:space="preserve"> </w:t>
      </w:r>
      <w:r>
        <w:rPr>
          <w:rFonts w:ascii="Arial" w:hAnsi="Arial"/>
          <w:b/>
          <w:color w:val="404154"/>
          <w:w w:val="110"/>
          <w:sz w:val="20"/>
        </w:rPr>
        <w:t>assignment.</w:t>
      </w:r>
      <w:r>
        <w:rPr>
          <w:rFonts w:ascii="Arial" w:hAnsi="Arial"/>
          <w:b/>
          <w:color w:val="404154"/>
          <w:spacing w:val="-1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Delay</w:t>
      </w:r>
      <w:r>
        <w:rPr>
          <w:color w:val="404154"/>
          <w:spacing w:val="-8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occurs</w:t>
      </w:r>
      <w:r>
        <w:rPr>
          <w:color w:val="404154"/>
          <w:spacing w:val="-17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when</w:t>
      </w:r>
      <w:r>
        <w:rPr>
          <w:color w:val="404154"/>
          <w:spacing w:val="-14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tasks</w:t>
      </w:r>
      <w:r>
        <w:rPr>
          <w:color w:val="404154"/>
          <w:spacing w:val="-14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are</w:t>
      </w:r>
      <w:r>
        <w:rPr>
          <w:color w:val="404154"/>
          <w:spacing w:val="-15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created</w:t>
      </w:r>
      <w:r>
        <w:rPr>
          <w:color w:val="404154"/>
          <w:spacing w:val="-15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but not</w:t>
      </w:r>
      <w:r>
        <w:rPr>
          <w:color w:val="404154"/>
          <w:spacing w:val="-4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promptly assigned.</w:t>
      </w:r>
      <w:r>
        <w:rPr>
          <w:color w:val="404154"/>
          <w:spacing w:val="-11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The requirement</w:t>
      </w:r>
      <w:r>
        <w:rPr>
          <w:color w:val="404154"/>
          <w:spacing w:val="-8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specifies</w:t>
      </w:r>
      <w:r>
        <w:rPr>
          <w:color w:val="404154"/>
          <w:spacing w:val="-4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that</w:t>
      </w:r>
      <w:r>
        <w:rPr>
          <w:color w:val="404154"/>
          <w:spacing w:val="-2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the</w:t>
      </w:r>
      <w:r>
        <w:rPr>
          <w:color w:val="404154"/>
          <w:spacing w:val="-4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Catalog Task</w:t>
      </w:r>
      <w:r>
        <w:rPr>
          <w:color w:val="404154"/>
          <w:spacing w:val="-2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assignment</w:t>
      </w:r>
      <w:r>
        <w:rPr>
          <w:color w:val="404154"/>
          <w:spacing w:val="-10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group</w:t>
      </w:r>
      <w:r>
        <w:rPr>
          <w:color w:val="404154"/>
          <w:spacing w:val="-6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must automatically</w:t>
      </w:r>
      <w:r>
        <w:rPr>
          <w:color w:val="404154"/>
          <w:spacing w:val="-15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be</w:t>
      </w:r>
      <w:r>
        <w:rPr>
          <w:color w:val="404154"/>
          <w:spacing w:val="-15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set</w:t>
      </w:r>
      <w:r>
        <w:rPr>
          <w:color w:val="404154"/>
          <w:spacing w:val="-14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to</w:t>
      </w:r>
      <w:r>
        <w:rPr>
          <w:color w:val="404154"/>
          <w:spacing w:val="-15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"Hardware"</w:t>
      </w:r>
      <w:r>
        <w:rPr>
          <w:color w:val="404154"/>
          <w:spacing w:val="-15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by</w:t>
      </w:r>
      <w:r>
        <w:rPr>
          <w:color w:val="404154"/>
          <w:spacing w:val="-14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the</w:t>
      </w:r>
      <w:r>
        <w:rPr>
          <w:color w:val="404154"/>
          <w:spacing w:val="-15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Flow,</w:t>
      </w:r>
      <w:r>
        <w:rPr>
          <w:color w:val="404154"/>
          <w:spacing w:val="-9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ensuring</w:t>
      </w:r>
      <w:r>
        <w:rPr>
          <w:color w:val="404154"/>
          <w:spacing w:val="-16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immediate</w:t>
      </w:r>
      <w:r>
        <w:rPr>
          <w:color w:val="404154"/>
          <w:spacing w:val="-12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routing</w:t>
      </w:r>
      <w:r>
        <w:rPr>
          <w:color w:val="404154"/>
          <w:spacing w:val="-15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to</w:t>
      </w:r>
      <w:r>
        <w:rPr>
          <w:color w:val="404154"/>
          <w:spacing w:val="-15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the</w:t>
      </w:r>
      <w:r>
        <w:rPr>
          <w:color w:val="404154"/>
          <w:spacing w:val="-14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responsible</w:t>
      </w:r>
      <w:r>
        <w:rPr>
          <w:color w:val="404154"/>
          <w:spacing w:val="-15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team</w:t>
      </w:r>
      <w:r>
        <w:rPr>
          <w:color w:val="404154"/>
          <w:spacing w:val="-13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 xml:space="preserve">and </w:t>
      </w:r>
      <w:r>
        <w:rPr>
          <w:color w:val="404154"/>
          <w:w w:val="115"/>
          <w:sz w:val="20"/>
        </w:rPr>
        <w:t>reducing handoff latency.</w:t>
      </w:r>
    </w:p>
    <w:p w14:paraId="6235D4F1">
      <w:pPr>
        <w:pStyle w:val="9"/>
        <w:numPr>
          <w:ilvl w:val="0"/>
          <w:numId w:val="1"/>
        </w:numPr>
        <w:tabs>
          <w:tab w:val="left" w:pos="505"/>
        </w:tabs>
        <w:spacing w:before="1" w:after="0" w:line="326" w:lineRule="auto"/>
        <w:ind w:left="504" w:right="264" w:hanging="320"/>
        <w:jc w:val="left"/>
        <w:rPr>
          <w:sz w:val="20"/>
        </w:rPr>
      </w:pPr>
      <w:r>
        <w:rPr>
          <w:rFonts w:ascii="Arial" w:hAnsi="Arial"/>
          <w:b/>
          <w:color w:val="404154"/>
          <w:w w:val="110"/>
          <w:sz w:val="20"/>
        </w:rPr>
        <w:t>Configuration</w:t>
      </w:r>
      <w:r>
        <w:rPr>
          <w:rFonts w:ascii="Arial" w:hAnsi="Arial"/>
          <w:b/>
          <w:color w:val="404154"/>
          <w:spacing w:val="-10"/>
          <w:w w:val="110"/>
          <w:sz w:val="20"/>
        </w:rPr>
        <w:t xml:space="preserve"> </w:t>
      </w:r>
      <w:r>
        <w:rPr>
          <w:rFonts w:ascii="Arial" w:hAnsi="Arial"/>
          <w:b/>
          <w:color w:val="404154"/>
          <w:w w:val="110"/>
          <w:sz w:val="20"/>
        </w:rPr>
        <w:t>oversight</w:t>
      </w:r>
      <w:r>
        <w:rPr>
          <w:rFonts w:ascii="Arial" w:hAnsi="Arial"/>
          <w:b/>
          <w:color w:val="404154"/>
          <w:spacing w:val="-8"/>
          <w:w w:val="110"/>
          <w:sz w:val="20"/>
        </w:rPr>
        <w:t xml:space="preserve"> </w:t>
      </w:r>
      <w:r>
        <w:rPr>
          <w:rFonts w:ascii="Times New Roman" w:hAnsi="Times New Roman"/>
          <w:b/>
          <w:color w:val="404154"/>
          <w:w w:val="110"/>
          <w:sz w:val="20"/>
        </w:rPr>
        <w:t>→</w:t>
      </w:r>
      <w:r>
        <w:rPr>
          <w:rFonts w:ascii="Times New Roman" w:hAnsi="Times New Roman"/>
          <w:b/>
          <w:color w:val="404154"/>
          <w:spacing w:val="-7"/>
          <w:w w:val="110"/>
          <w:sz w:val="20"/>
        </w:rPr>
        <w:t xml:space="preserve"> </w:t>
      </w:r>
      <w:r>
        <w:rPr>
          <w:rFonts w:ascii="Arial" w:hAnsi="Arial"/>
          <w:b/>
          <w:color w:val="404154"/>
          <w:w w:val="110"/>
          <w:sz w:val="20"/>
        </w:rPr>
        <w:t>Configuration</w:t>
      </w:r>
      <w:r>
        <w:rPr>
          <w:rFonts w:ascii="Arial" w:hAnsi="Arial"/>
          <w:b/>
          <w:color w:val="404154"/>
          <w:spacing w:val="-6"/>
          <w:w w:val="110"/>
          <w:sz w:val="20"/>
        </w:rPr>
        <w:t xml:space="preserve"> </w:t>
      </w:r>
      <w:r>
        <w:rPr>
          <w:rFonts w:ascii="Arial" w:hAnsi="Arial"/>
          <w:b/>
          <w:color w:val="404154"/>
          <w:w w:val="110"/>
          <w:sz w:val="20"/>
        </w:rPr>
        <w:t>task</w:t>
      </w:r>
      <w:r>
        <w:rPr>
          <w:rFonts w:ascii="Arial" w:hAnsi="Arial"/>
          <w:b/>
          <w:color w:val="404154"/>
          <w:spacing w:val="-8"/>
          <w:w w:val="110"/>
          <w:sz w:val="20"/>
        </w:rPr>
        <w:t xml:space="preserve"> </w:t>
      </w:r>
      <w:r>
        <w:rPr>
          <w:rFonts w:ascii="Arial" w:hAnsi="Arial"/>
          <w:b/>
          <w:color w:val="404154"/>
          <w:w w:val="110"/>
          <w:sz w:val="20"/>
        </w:rPr>
        <w:t>generated</w:t>
      </w:r>
      <w:r>
        <w:rPr>
          <w:rFonts w:ascii="Arial" w:hAnsi="Arial"/>
          <w:b/>
          <w:color w:val="404154"/>
          <w:spacing w:val="-6"/>
          <w:w w:val="110"/>
          <w:sz w:val="20"/>
        </w:rPr>
        <w:t xml:space="preserve"> </w:t>
      </w:r>
      <w:r>
        <w:rPr>
          <w:rFonts w:ascii="Arial" w:hAnsi="Arial"/>
          <w:b/>
          <w:color w:val="404154"/>
          <w:w w:val="110"/>
          <w:sz w:val="20"/>
        </w:rPr>
        <w:t>after</w:t>
      </w:r>
      <w:r>
        <w:rPr>
          <w:rFonts w:ascii="Arial" w:hAnsi="Arial"/>
          <w:b/>
          <w:color w:val="404154"/>
          <w:spacing w:val="-10"/>
          <w:w w:val="110"/>
          <w:sz w:val="20"/>
        </w:rPr>
        <w:t xml:space="preserve"> </w:t>
      </w:r>
      <w:r>
        <w:rPr>
          <w:rFonts w:ascii="Arial" w:hAnsi="Arial"/>
          <w:b/>
          <w:color w:val="404154"/>
          <w:w w:val="110"/>
          <w:sz w:val="20"/>
        </w:rPr>
        <w:t>approval.</w:t>
      </w:r>
      <w:r>
        <w:rPr>
          <w:rFonts w:ascii="Arial" w:hAnsi="Arial"/>
          <w:b/>
          <w:color w:val="404154"/>
          <w:spacing w:val="-1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Oversight</w:t>
      </w:r>
      <w:r>
        <w:rPr>
          <w:color w:val="404154"/>
          <w:spacing w:val="-15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happens</w:t>
      </w:r>
      <w:r>
        <w:rPr>
          <w:color w:val="404154"/>
          <w:spacing w:val="-15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when configuration is omitted or deferred. The requirement enforces that configuration activity is explicitly instantiated</w:t>
      </w:r>
      <w:r>
        <w:rPr>
          <w:color w:val="404154"/>
          <w:spacing w:val="-11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via a</w:t>
      </w:r>
      <w:r>
        <w:rPr>
          <w:color w:val="404154"/>
          <w:spacing w:val="-4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Catalog Task</w:t>
      </w:r>
      <w:r>
        <w:rPr>
          <w:color w:val="404154"/>
          <w:spacing w:val="-2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created</w:t>
      </w:r>
      <w:r>
        <w:rPr>
          <w:color w:val="404154"/>
          <w:spacing w:val="-9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by</w:t>
      </w:r>
      <w:r>
        <w:rPr>
          <w:color w:val="404154"/>
          <w:spacing w:val="-1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the</w:t>
      </w:r>
      <w:r>
        <w:rPr>
          <w:color w:val="404154"/>
          <w:spacing w:val="-6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Flow only</w:t>
      </w:r>
      <w:r>
        <w:rPr>
          <w:color w:val="404154"/>
          <w:spacing w:val="-4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after</w:t>
      </w:r>
      <w:r>
        <w:rPr>
          <w:color w:val="404154"/>
          <w:spacing w:val="-4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the</w:t>
      </w:r>
      <w:r>
        <w:rPr>
          <w:color w:val="404154"/>
          <w:spacing w:val="-6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approval</w:t>
      </w:r>
      <w:r>
        <w:rPr>
          <w:color w:val="404154"/>
          <w:spacing w:val="-4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step,</w:t>
      </w:r>
      <w:r>
        <w:rPr>
          <w:color w:val="404154"/>
          <w:spacing w:val="-8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preventing</w:t>
      </w:r>
      <w:r>
        <w:rPr>
          <w:color w:val="404154"/>
          <w:spacing w:val="-10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skipped configuration</w:t>
      </w:r>
      <w:r>
        <w:rPr>
          <w:color w:val="404154"/>
          <w:spacing w:val="-11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steps.</w:t>
      </w:r>
    </w:p>
    <w:p w14:paraId="309F91A6">
      <w:pPr>
        <w:pStyle w:val="9"/>
        <w:numPr>
          <w:ilvl w:val="0"/>
          <w:numId w:val="1"/>
        </w:numPr>
        <w:tabs>
          <w:tab w:val="left" w:pos="505"/>
        </w:tabs>
        <w:spacing w:before="1" w:after="0" w:line="240" w:lineRule="auto"/>
        <w:ind w:left="504" w:right="0" w:hanging="320"/>
        <w:jc w:val="left"/>
        <w:rPr>
          <w:sz w:val="20"/>
        </w:rPr>
      </w:pPr>
      <w:r>
        <w:rPr>
          <w:rFonts w:ascii="Arial" w:hAnsi="Arial"/>
          <w:b/>
          <w:color w:val="404154"/>
          <w:w w:val="110"/>
          <w:sz w:val="20"/>
        </w:rPr>
        <w:t>User</w:t>
      </w:r>
      <w:r>
        <w:rPr>
          <w:rFonts w:ascii="Arial" w:hAnsi="Arial"/>
          <w:b/>
          <w:color w:val="404154"/>
          <w:spacing w:val="-8"/>
          <w:w w:val="110"/>
          <w:sz w:val="20"/>
        </w:rPr>
        <w:t xml:space="preserve"> </w:t>
      </w:r>
      <w:r>
        <w:rPr>
          <w:rFonts w:ascii="Arial" w:hAnsi="Arial"/>
          <w:b/>
          <w:color w:val="404154"/>
          <w:w w:val="110"/>
          <w:sz w:val="20"/>
        </w:rPr>
        <w:t>waiting</w:t>
      </w:r>
      <w:r>
        <w:rPr>
          <w:rFonts w:ascii="Arial" w:hAnsi="Arial"/>
          <w:b/>
          <w:color w:val="404154"/>
          <w:spacing w:val="-5"/>
          <w:w w:val="110"/>
          <w:sz w:val="20"/>
        </w:rPr>
        <w:t xml:space="preserve"> </w:t>
      </w:r>
      <w:r>
        <w:rPr>
          <w:rFonts w:ascii="Times New Roman" w:hAnsi="Times New Roman"/>
          <w:b/>
          <w:color w:val="404154"/>
          <w:w w:val="110"/>
          <w:sz w:val="20"/>
        </w:rPr>
        <w:t>→</w:t>
      </w:r>
      <w:r>
        <w:rPr>
          <w:rFonts w:ascii="Times New Roman" w:hAnsi="Times New Roman"/>
          <w:b/>
          <w:color w:val="404154"/>
          <w:spacing w:val="-6"/>
          <w:w w:val="110"/>
          <w:sz w:val="20"/>
        </w:rPr>
        <w:t xml:space="preserve"> </w:t>
      </w:r>
      <w:r>
        <w:rPr>
          <w:rFonts w:ascii="Arial" w:hAnsi="Arial"/>
          <w:b/>
          <w:color w:val="404154"/>
          <w:w w:val="110"/>
          <w:sz w:val="20"/>
        </w:rPr>
        <w:t>Faster</w:t>
      </w:r>
      <w:r>
        <w:rPr>
          <w:rFonts w:ascii="Arial" w:hAnsi="Arial"/>
          <w:b/>
          <w:color w:val="404154"/>
          <w:spacing w:val="-2"/>
          <w:w w:val="110"/>
          <w:sz w:val="20"/>
        </w:rPr>
        <w:t xml:space="preserve"> </w:t>
      </w:r>
      <w:r>
        <w:rPr>
          <w:rFonts w:ascii="Arial" w:hAnsi="Arial"/>
          <w:b/>
          <w:color w:val="404154"/>
          <w:w w:val="110"/>
          <w:sz w:val="20"/>
        </w:rPr>
        <w:t>task</w:t>
      </w:r>
      <w:r>
        <w:rPr>
          <w:rFonts w:ascii="Arial" w:hAnsi="Arial"/>
          <w:b/>
          <w:color w:val="404154"/>
          <w:spacing w:val="-8"/>
          <w:w w:val="110"/>
          <w:sz w:val="20"/>
        </w:rPr>
        <w:t xml:space="preserve"> </w:t>
      </w:r>
      <w:r>
        <w:rPr>
          <w:rFonts w:ascii="Arial" w:hAnsi="Arial"/>
          <w:b/>
          <w:color w:val="404154"/>
          <w:w w:val="110"/>
          <w:sz w:val="20"/>
        </w:rPr>
        <w:t>generation.</w:t>
      </w:r>
      <w:r>
        <w:rPr>
          <w:rFonts w:ascii="Arial" w:hAnsi="Arial"/>
          <w:b/>
          <w:color w:val="404154"/>
          <w:spacing w:val="1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By</w:t>
      </w:r>
      <w:r>
        <w:rPr>
          <w:color w:val="404154"/>
          <w:spacing w:val="-12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automating</w:t>
      </w:r>
      <w:r>
        <w:rPr>
          <w:color w:val="404154"/>
          <w:spacing w:val="-14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task</w:t>
      </w:r>
      <w:r>
        <w:rPr>
          <w:color w:val="404154"/>
          <w:spacing w:val="-13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creation</w:t>
      </w:r>
      <w:r>
        <w:rPr>
          <w:color w:val="404154"/>
          <w:spacing w:val="-13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and</w:t>
      </w:r>
      <w:r>
        <w:rPr>
          <w:color w:val="404154"/>
          <w:spacing w:val="-12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assignment</w:t>
      </w:r>
      <w:r>
        <w:rPr>
          <w:color w:val="404154"/>
          <w:spacing w:val="-18"/>
          <w:w w:val="110"/>
          <w:sz w:val="20"/>
        </w:rPr>
        <w:t xml:space="preserve"> </w:t>
      </w:r>
      <w:r>
        <w:rPr>
          <w:color w:val="404154"/>
          <w:spacing w:val="-2"/>
          <w:w w:val="110"/>
          <w:sz w:val="20"/>
        </w:rPr>
        <w:t>immediately</w:t>
      </w:r>
    </w:p>
    <w:p w14:paraId="15DF9F48">
      <w:pPr>
        <w:pStyle w:val="7"/>
        <w:spacing w:before="82"/>
        <w:ind w:left="504"/>
      </w:pPr>
      <w:r>
        <w:rPr>
          <w:color w:val="404154"/>
          <w:w w:val="105"/>
        </w:rPr>
        <w:t>after</w:t>
      </w:r>
      <w:r>
        <w:rPr>
          <w:color w:val="404154"/>
          <w:spacing w:val="13"/>
          <w:w w:val="105"/>
        </w:rPr>
        <w:t xml:space="preserve"> </w:t>
      </w:r>
      <w:r>
        <w:rPr>
          <w:color w:val="404154"/>
          <w:w w:val="105"/>
        </w:rPr>
        <w:t>approval,</w:t>
      </w:r>
      <w:r>
        <w:rPr>
          <w:color w:val="404154"/>
          <w:spacing w:val="13"/>
          <w:w w:val="105"/>
        </w:rPr>
        <w:t xml:space="preserve"> </w:t>
      </w:r>
      <w:r>
        <w:rPr>
          <w:color w:val="404154"/>
          <w:w w:val="105"/>
        </w:rPr>
        <w:t>the</w:t>
      </w:r>
      <w:r>
        <w:rPr>
          <w:color w:val="404154"/>
          <w:spacing w:val="11"/>
          <w:w w:val="105"/>
        </w:rPr>
        <w:t xml:space="preserve"> </w:t>
      </w:r>
      <w:r>
        <w:rPr>
          <w:color w:val="404154"/>
          <w:w w:val="105"/>
        </w:rPr>
        <w:t>expected</w:t>
      </w:r>
      <w:r>
        <w:rPr>
          <w:color w:val="404154"/>
          <w:spacing w:val="12"/>
          <w:w w:val="105"/>
        </w:rPr>
        <w:t xml:space="preserve"> </w:t>
      </w:r>
      <w:r>
        <w:rPr>
          <w:color w:val="404154"/>
          <w:w w:val="105"/>
        </w:rPr>
        <w:t>improvement</w:t>
      </w:r>
      <w:r>
        <w:rPr>
          <w:color w:val="404154"/>
          <w:spacing w:val="11"/>
          <w:w w:val="105"/>
        </w:rPr>
        <w:t xml:space="preserve"> </w:t>
      </w:r>
      <w:r>
        <w:rPr>
          <w:color w:val="404154"/>
          <w:w w:val="105"/>
        </w:rPr>
        <w:t>is</w:t>
      </w:r>
      <w:r>
        <w:rPr>
          <w:color w:val="404154"/>
          <w:spacing w:val="15"/>
          <w:w w:val="105"/>
        </w:rPr>
        <w:t xml:space="preserve"> </w:t>
      </w:r>
      <w:r>
        <w:rPr>
          <w:color w:val="404154"/>
          <w:w w:val="105"/>
        </w:rPr>
        <w:t>reduced</w:t>
      </w:r>
      <w:r>
        <w:rPr>
          <w:color w:val="404154"/>
          <w:spacing w:val="5"/>
          <w:w w:val="105"/>
        </w:rPr>
        <w:t xml:space="preserve"> </w:t>
      </w:r>
      <w:r>
        <w:rPr>
          <w:color w:val="404154"/>
          <w:w w:val="105"/>
        </w:rPr>
        <w:t>user</w:t>
      </w:r>
      <w:r>
        <w:rPr>
          <w:color w:val="404154"/>
          <w:spacing w:val="7"/>
          <w:w w:val="105"/>
        </w:rPr>
        <w:t xml:space="preserve"> </w:t>
      </w:r>
      <w:r>
        <w:rPr>
          <w:color w:val="404154"/>
          <w:w w:val="105"/>
        </w:rPr>
        <w:t>waiting</w:t>
      </w:r>
      <w:r>
        <w:rPr>
          <w:color w:val="404154"/>
          <w:spacing w:val="12"/>
          <w:w w:val="105"/>
        </w:rPr>
        <w:t xml:space="preserve"> </w:t>
      </w:r>
      <w:r>
        <w:rPr>
          <w:color w:val="404154"/>
          <w:w w:val="105"/>
        </w:rPr>
        <w:t>time</w:t>
      </w:r>
      <w:r>
        <w:rPr>
          <w:color w:val="404154"/>
          <w:spacing w:val="15"/>
          <w:w w:val="105"/>
        </w:rPr>
        <w:t xml:space="preserve"> </w:t>
      </w:r>
      <w:r>
        <w:rPr>
          <w:color w:val="404154"/>
          <w:w w:val="105"/>
        </w:rPr>
        <w:t>for</w:t>
      </w:r>
      <w:r>
        <w:rPr>
          <w:color w:val="404154"/>
          <w:spacing w:val="17"/>
          <w:w w:val="105"/>
        </w:rPr>
        <w:t xml:space="preserve"> </w:t>
      </w:r>
      <w:r>
        <w:rPr>
          <w:color w:val="404154"/>
          <w:w w:val="105"/>
        </w:rPr>
        <w:t>device</w:t>
      </w:r>
      <w:r>
        <w:rPr>
          <w:color w:val="404154"/>
          <w:spacing w:val="11"/>
          <w:w w:val="105"/>
        </w:rPr>
        <w:t xml:space="preserve"> </w:t>
      </w:r>
      <w:r>
        <w:rPr>
          <w:color w:val="404154"/>
          <w:w w:val="105"/>
        </w:rPr>
        <w:t>readiness</w:t>
      </w:r>
      <w:r>
        <w:rPr>
          <w:color w:val="404154"/>
          <w:spacing w:val="5"/>
          <w:w w:val="105"/>
        </w:rPr>
        <w:t xml:space="preserve"> </w:t>
      </w:r>
      <w:r>
        <w:rPr>
          <w:color w:val="404154"/>
          <w:w w:val="105"/>
        </w:rPr>
        <w:t>and</w:t>
      </w:r>
      <w:r>
        <w:rPr>
          <w:color w:val="404154"/>
          <w:spacing w:val="8"/>
          <w:w w:val="105"/>
        </w:rPr>
        <w:t xml:space="preserve"> </w:t>
      </w:r>
      <w:r>
        <w:rPr>
          <w:color w:val="404154"/>
          <w:spacing w:val="-2"/>
          <w:w w:val="105"/>
        </w:rPr>
        <w:t>setup.</w:t>
      </w:r>
    </w:p>
    <w:p w14:paraId="0EA4A700">
      <w:pPr>
        <w:pStyle w:val="9"/>
        <w:numPr>
          <w:ilvl w:val="0"/>
          <w:numId w:val="1"/>
        </w:numPr>
        <w:tabs>
          <w:tab w:val="left" w:pos="505"/>
        </w:tabs>
        <w:spacing w:before="81" w:after="0" w:line="326" w:lineRule="auto"/>
        <w:ind w:left="504" w:right="204" w:hanging="320"/>
        <w:jc w:val="left"/>
        <w:rPr>
          <w:sz w:val="20"/>
        </w:rPr>
      </w:pPr>
      <w:r>
        <w:rPr>
          <w:rFonts w:ascii="Arial" w:hAnsi="Arial"/>
          <w:b/>
          <w:color w:val="404154"/>
          <w:w w:val="110"/>
          <w:sz w:val="20"/>
        </w:rPr>
        <w:t xml:space="preserve">Inefficient resource allocation </w:t>
      </w:r>
      <w:r>
        <w:rPr>
          <w:rFonts w:ascii="Times New Roman" w:hAnsi="Times New Roman"/>
          <w:b/>
          <w:color w:val="404154"/>
          <w:w w:val="110"/>
          <w:sz w:val="20"/>
        </w:rPr>
        <w:t xml:space="preserve">→ </w:t>
      </w:r>
      <w:r>
        <w:rPr>
          <w:rFonts w:ascii="Arial" w:hAnsi="Arial"/>
          <w:b/>
          <w:color w:val="404154"/>
          <w:w w:val="110"/>
          <w:sz w:val="20"/>
        </w:rPr>
        <w:t xml:space="preserve">Consistent task routing. </w:t>
      </w:r>
      <w:r>
        <w:rPr>
          <w:color w:val="404154"/>
          <w:w w:val="110"/>
          <w:sz w:val="20"/>
        </w:rPr>
        <w:t>Automatic</w:t>
      </w:r>
      <w:r>
        <w:rPr>
          <w:color w:val="404154"/>
          <w:spacing w:val="-1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assignment</w:t>
      </w:r>
      <w:r>
        <w:rPr>
          <w:color w:val="404154"/>
          <w:spacing w:val="-11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reduces</w:t>
      </w:r>
      <w:r>
        <w:rPr>
          <w:color w:val="404154"/>
          <w:spacing w:val="-13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errors</w:t>
      </w:r>
      <w:r>
        <w:rPr>
          <w:color w:val="404154"/>
          <w:spacing w:val="-7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in routing</w:t>
      </w:r>
      <w:r>
        <w:rPr>
          <w:color w:val="404154"/>
          <w:spacing w:val="-15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and</w:t>
      </w:r>
      <w:r>
        <w:rPr>
          <w:color w:val="404154"/>
          <w:spacing w:val="-11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allows</w:t>
      </w:r>
      <w:r>
        <w:rPr>
          <w:color w:val="404154"/>
          <w:spacing w:val="-6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predictable</w:t>
      </w:r>
      <w:r>
        <w:rPr>
          <w:color w:val="404154"/>
          <w:spacing w:val="-12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workload</w:t>
      </w:r>
      <w:r>
        <w:rPr>
          <w:color w:val="404154"/>
          <w:spacing w:val="-8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distribution</w:t>
      </w:r>
      <w:r>
        <w:rPr>
          <w:color w:val="404154"/>
          <w:spacing w:val="-14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to</w:t>
      </w:r>
      <w:r>
        <w:rPr>
          <w:color w:val="404154"/>
          <w:spacing w:val="-11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the</w:t>
      </w:r>
      <w:r>
        <w:rPr>
          <w:color w:val="404154"/>
          <w:spacing w:val="-12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Hardware</w:t>
      </w:r>
      <w:r>
        <w:rPr>
          <w:color w:val="404154"/>
          <w:spacing w:val="-16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team,</w:t>
      </w:r>
      <w:r>
        <w:rPr>
          <w:color w:val="404154"/>
          <w:spacing w:val="-10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aiding</w:t>
      </w:r>
      <w:r>
        <w:rPr>
          <w:color w:val="404154"/>
          <w:spacing w:val="-8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resource</w:t>
      </w:r>
      <w:r>
        <w:rPr>
          <w:color w:val="404154"/>
          <w:spacing w:val="-19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planning</w:t>
      </w:r>
      <w:r>
        <w:rPr>
          <w:color w:val="404154"/>
          <w:spacing w:val="-11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and SLA</w:t>
      </w:r>
      <w:r>
        <w:rPr>
          <w:color w:val="404154"/>
          <w:spacing w:val="-1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adherence.</w:t>
      </w:r>
    </w:p>
    <w:p w14:paraId="6F0E93CE">
      <w:pPr>
        <w:pStyle w:val="9"/>
        <w:numPr>
          <w:ilvl w:val="0"/>
          <w:numId w:val="1"/>
        </w:numPr>
        <w:tabs>
          <w:tab w:val="left" w:pos="505"/>
        </w:tabs>
        <w:spacing w:before="0" w:after="0" w:line="326" w:lineRule="auto"/>
        <w:ind w:left="504" w:right="201" w:hanging="320"/>
        <w:jc w:val="left"/>
        <w:rPr>
          <w:sz w:val="20"/>
        </w:rPr>
      </w:pPr>
      <w:r>
        <w:rPr>
          <w:rFonts w:ascii="Arial" w:hAnsi="Arial"/>
          <w:b/>
          <w:color w:val="404154"/>
          <w:w w:val="110"/>
          <w:sz w:val="20"/>
        </w:rPr>
        <w:t xml:space="preserve">Process errors </w:t>
      </w:r>
      <w:r>
        <w:rPr>
          <w:rFonts w:ascii="Times New Roman" w:hAnsi="Times New Roman"/>
          <w:b/>
          <w:color w:val="404154"/>
          <w:w w:val="110"/>
          <w:sz w:val="20"/>
        </w:rPr>
        <w:t xml:space="preserve">→ </w:t>
      </w:r>
      <w:r>
        <w:rPr>
          <w:rFonts w:ascii="Arial" w:hAnsi="Arial"/>
          <w:b/>
          <w:color w:val="404154"/>
          <w:w w:val="110"/>
          <w:sz w:val="20"/>
        </w:rPr>
        <w:t>Approval-based trigger to</w:t>
      </w:r>
      <w:r>
        <w:rPr>
          <w:rFonts w:ascii="Arial" w:hAnsi="Arial"/>
          <w:b/>
          <w:color w:val="404154"/>
          <w:spacing w:val="-1"/>
          <w:w w:val="110"/>
          <w:sz w:val="20"/>
        </w:rPr>
        <w:t xml:space="preserve"> </w:t>
      </w:r>
      <w:r>
        <w:rPr>
          <w:rFonts w:ascii="Arial" w:hAnsi="Arial"/>
          <w:b/>
          <w:color w:val="404154"/>
          <w:w w:val="110"/>
          <w:sz w:val="20"/>
        </w:rPr>
        <w:t xml:space="preserve">reduce ad-hoc actions. </w:t>
      </w:r>
      <w:r>
        <w:rPr>
          <w:color w:val="404154"/>
          <w:w w:val="110"/>
          <w:sz w:val="20"/>
        </w:rPr>
        <w:t>Tying task</w:t>
      </w:r>
      <w:r>
        <w:rPr>
          <w:color w:val="404154"/>
          <w:spacing w:val="-4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generation</w:t>
      </w:r>
      <w:r>
        <w:rPr>
          <w:color w:val="404154"/>
          <w:spacing w:val="-6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to</w:t>
      </w:r>
      <w:r>
        <w:rPr>
          <w:color w:val="404154"/>
          <w:spacing w:val="-3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a specific</w:t>
      </w:r>
      <w:r>
        <w:rPr>
          <w:color w:val="404154"/>
          <w:spacing w:val="-15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approved</w:t>
      </w:r>
      <w:r>
        <w:rPr>
          <w:color w:val="404154"/>
          <w:spacing w:val="-15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state</w:t>
      </w:r>
      <w:r>
        <w:rPr>
          <w:color w:val="404154"/>
          <w:spacing w:val="-16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prevents</w:t>
      </w:r>
      <w:r>
        <w:rPr>
          <w:color w:val="404154"/>
          <w:spacing w:val="-18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premature</w:t>
      </w:r>
      <w:r>
        <w:rPr>
          <w:color w:val="404154"/>
          <w:spacing w:val="-17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or</w:t>
      </w:r>
      <w:r>
        <w:rPr>
          <w:color w:val="404154"/>
          <w:spacing w:val="-14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duplicate</w:t>
      </w:r>
      <w:r>
        <w:rPr>
          <w:color w:val="404154"/>
          <w:spacing w:val="-15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tasks</w:t>
      </w:r>
      <w:r>
        <w:rPr>
          <w:color w:val="404154"/>
          <w:spacing w:val="-14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and</w:t>
      </w:r>
      <w:r>
        <w:rPr>
          <w:color w:val="404154"/>
          <w:spacing w:val="-15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enforces</w:t>
      </w:r>
      <w:r>
        <w:rPr>
          <w:color w:val="404154"/>
          <w:spacing w:val="-16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process</w:t>
      </w:r>
      <w:r>
        <w:rPr>
          <w:color w:val="404154"/>
          <w:spacing w:val="-17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integrity</w:t>
      </w:r>
      <w:r>
        <w:rPr>
          <w:color w:val="404154"/>
          <w:spacing w:val="-14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by</w:t>
      </w:r>
      <w:r>
        <w:rPr>
          <w:color w:val="404154"/>
          <w:spacing w:val="-15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ensuring that tasks are only created for authorized requests.</w:t>
      </w:r>
    </w:p>
    <w:p w14:paraId="3DDD9A9E">
      <w:pPr>
        <w:spacing w:after="0" w:line="326" w:lineRule="auto"/>
        <w:jc w:val="left"/>
        <w:rPr>
          <w:sz w:val="20"/>
        </w:rPr>
        <w:sectPr>
          <w:pgSz w:w="11920" w:h="16840"/>
          <w:pgMar w:top="560" w:right="660" w:bottom="280" w:left="580" w:header="720" w:footer="720" w:gutter="0"/>
          <w:cols w:space="720" w:num="1"/>
        </w:sectPr>
      </w:pPr>
    </w:p>
    <w:p w14:paraId="42FCDB58">
      <w:pPr>
        <w:spacing w:before="0" w:line="249" w:lineRule="auto"/>
        <w:ind w:left="185" w:right="0" w:firstLine="0"/>
        <w:jc w:val="left"/>
        <w:rPr>
          <w:rFonts w:ascii="Century"/>
          <w:sz w:val="53"/>
        </w:rPr>
      </w:pPr>
      <w:r>
        <w:pict>
          <v:rect id="docshape3" o:spid="_x0000_s1028" o:spt="1" style="position:absolute;left:0pt;margin-left:0pt;margin-top:0pt;height:841.65pt;width:595.4pt;mso-position-horizontal-relative:page;mso-position-vertical-relative:page;z-index:-251655168;mso-width-relative:page;mso-height-relative:page;" fillcolor="#F8F8FF" filled="t" stroked="f" coordsize="21600,21600">
            <v:path/>
            <v:fill on="t" opacity="62194f" focussize="0,0"/>
            <v:stroke on="f"/>
            <v:imagedata o:title=""/>
            <o:lock v:ext="edit"/>
          </v:rect>
        </w:pict>
      </w:r>
      <w:r>
        <w:rPr>
          <w:rFonts w:ascii="Century"/>
          <w:color w:val="1B1B27"/>
          <w:sz w:val="53"/>
        </w:rPr>
        <w:t xml:space="preserve">REQUIREMENT ANALYSIS </w:t>
      </w:r>
      <w:r>
        <w:rPr>
          <w:rFonts w:ascii="Century"/>
          <w:color w:val="1B1B27"/>
          <w:spacing w:val="-2"/>
          <w:sz w:val="53"/>
        </w:rPr>
        <w:t>OBJECTIVES</w:t>
      </w:r>
    </w:p>
    <w:p w14:paraId="415938D6">
      <w:pPr>
        <w:pStyle w:val="7"/>
        <w:spacing w:before="9"/>
        <w:rPr>
          <w:rFonts w:ascii="Century"/>
          <w:sz w:val="43"/>
        </w:rPr>
      </w:pPr>
    </w:p>
    <w:p w14:paraId="385AD8C5">
      <w:pPr>
        <w:spacing w:before="0" w:line="336" w:lineRule="auto"/>
        <w:ind w:left="185" w:right="0" w:firstLine="52"/>
        <w:jc w:val="left"/>
        <w:rPr>
          <w:sz w:val="21"/>
        </w:rPr>
      </w:pPr>
      <w:r>
        <w:rPr>
          <w:color w:val="404154"/>
          <w:w w:val="110"/>
          <w:sz w:val="21"/>
        </w:rPr>
        <w:t>The</w:t>
      </w:r>
      <w:r>
        <w:rPr>
          <w:color w:val="404154"/>
          <w:spacing w:val="-10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requirement</w:t>
      </w:r>
      <w:r>
        <w:rPr>
          <w:color w:val="404154"/>
          <w:spacing w:val="-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analysis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phase</w:t>
      </w:r>
      <w:r>
        <w:rPr>
          <w:color w:val="404154"/>
          <w:spacing w:val="-1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for</w:t>
      </w:r>
      <w:r>
        <w:rPr>
          <w:color w:val="404154"/>
          <w:spacing w:val="-1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this</w:t>
      </w:r>
      <w:r>
        <w:rPr>
          <w:color w:val="404154"/>
          <w:spacing w:val="-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project</w:t>
      </w:r>
      <w:r>
        <w:rPr>
          <w:color w:val="404154"/>
          <w:spacing w:val="-9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has</w:t>
      </w:r>
      <w:r>
        <w:rPr>
          <w:color w:val="404154"/>
          <w:spacing w:val="-1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explicit</w:t>
      </w:r>
      <w:r>
        <w:rPr>
          <w:color w:val="404154"/>
          <w:spacing w:val="-9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objectives</w:t>
      </w:r>
      <w:r>
        <w:rPr>
          <w:color w:val="404154"/>
          <w:spacing w:val="-8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that</w:t>
      </w:r>
      <w:r>
        <w:rPr>
          <w:color w:val="404154"/>
          <w:spacing w:val="-9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translate</w:t>
      </w:r>
      <w:r>
        <w:rPr>
          <w:color w:val="404154"/>
          <w:spacing w:val="-10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the</w:t>
      </w:r>
      <w:r>
        <w:rPr>
          <w:color w:val="404154"/>
          <w:spacing w:val="-8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organizational problem into</w:t>
      </w:r>
      <w:r>
        <w:rPr>
          <w:color w:val="404154"/>
          <w:spacing w:val="-3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implementable ServiceNow</w:t>
      </w:r>
      <w:r>
        <w:rPr>
          <w:color w:val="404154"/>
          <w:spacing w:val="-4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capabilities.</w:t>
      </w:r>
      <w:r>
        <w:rPr>
          <w:color w:val="404154"/>
          <w:spacing w:val="-9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Each</w:t>
      </w:r>
      <w:r>
        <w:rPr>
          <w:color w:val="404154"/>
          <w:spacing w:val="-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objective</w:t>
      </w:r>
      <w:r>
        <w:rPr>
          <w:color w:val="404154"/>
          <w:spacing w:val="-3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below</w:t>
      </w:r>
      <w:r>
        <w:rPr>
          <w:color w:val="404154"/>
          <w:spacing w:val="-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is</w:t>
      </w:r>
      <w:r>
        <w:rPr>
          <w:color w:val="404154"/>
          <w:spacing w:val="-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described</w:t>
      </w:r>
      <w:r>
        <w:rPr>
          <w:color w:val="404154"/>
          <w:spacing w:val="-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with</w:t>
      </w:r>
      <w:r>
        <w:rPr>
          <w:color w:val="404154"/>
          <w:spacing w:val="-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context and</w:t>
      </w:r>
      <w:r>
        <w:rPr>
          <w:color w:val="404154"/>
          <w:spacing w:val="-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rationale.</w:t>
      </w:r>
    </w:p>
    <w:p w14:paraId="1AFF08AA">
      <w:pPr>
        <w:pStyle w:val="7"/>
        <w:rPr>
          <w:sz w:val="23"/>
        </w:rPr>
      </w:pPr>
    </w:p>
    <w:p w14:paraId="5CBC20E8">
      <w:pPr>
        <w:pStyle w:val="9"/>
        <w:numPr>
          <w:ilvl w:val="0"/>
          <w:numId w:val="2"/>
        </w:numPr>
        <w:tabs>
          <w:tab w:val="left" w:pos="522"/>
        </w:tabs>
        <w:spacing w:before="0" w:after="0" w:line="336" w:lineRule="auto"/>
        <w:ind w:left="521" w:right="189" w:hanging="336"/>
        <w:jc w:val="left"/>
        <w:rPr>
          <w:sz w:val="21"/>
        </w:rPr>
      </w:pPr>
      <w:r>
        <w:rPr>
          <w:rFonts w:ascii="Arial"/>
          <w:b/>
          <w:color w:val="404154"/>
          <w:w w:val="110"/>
          <w:sz w:val="21"/>
        </w:rPr>
        <w:t xml:space="preserve">Identify user requirements. </w:t>
      </w:r>
      <w:r>
        <w:rPr>
          <w:color w:val="404154"/>
          <w:w w:val="110"/>
          <w:sz w:val="21"/>
        </w:rPr>
        <w:t>Determine what requesters expect when ordering a Standard Laptop: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ease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of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ordering</w:t>
      </w:r>
      <w:r>
        <w:rPr>
          <w:color w:val="404154"/>
          <w:spacing w:val="-1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through</w:t>
      </w:r>
      <w:r>
        <w:rPr>
          <w:color w:val="404154"/>
          <w:spacing w:val="-13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Service</w:t>
      </w:r>
      <w:r>
        <w:rPr>
          <w:color w:val="404154"/>
          <w:spacing w:val="-1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Catalog,</w:t>
      </w:r>
      <w:r>
        <w:rPr>
          <w:color w:val="404154"/>
          <w:spacing w:val="-17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visibility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into</w:t>
      </w:r>
      <w:r>
        <w:rPr>
          <w:color w:val="404154"/>
          <w:spacing w:val="-10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approval</w:t>
      </w:r>
      <w:r>
        <w:rPr>
          <w:color w:val="404154"/>
          <w:spacing w:val="-13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status,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and</w:t>
      </w:r>
      <w:r>
        <w:rPr>
          <w:color w:val="404154"/>
          <w:spacing w:val="-14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assurance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that configuration work will follow approval.</w:t>
      </w:r>
      <w:r>
        <w:rPr>
          <w:color w:val="404154"/>
          <w:spacing w:val="-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Understanding user needs ensures the catalog</w:t>
      </w:r>
      <w:r>
        <w:rPr>
          <w:color w:val="404154"/>
          <w:spacing w:val="-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item fields and notifications meet user expectations.</w:t>
      </w:r>
    </w:p>
    <w:p w14:paraId="5060798C">
      <w:pPr>
        <w:pStyle w:val="9"/>
        <w:numPr>
          <w:ilvl w:val="0"/>
          <w:numId w:val="2"/>
        </w:numPr>
        <w:tabs>
          <w:tab w:val="left" w:pos="522"/>
        </w:tabs>
        <w:spacing w:before="0" w:after="0" w:line="336" w:lineRule="auto"/>
        <w:ind w:left="521" w:right="400" w:hanging="336"/>
        <w:jc w:val="left"/>
        <w:rPr>
          <w:sz w:val="21"/>
        </w:rPr>
      </w:pPr>
      <w:r>
        <w:rPr>
          <w:rFonts w:ascii="Arial"/>
          <w:b/>
          <w:color w:val="404154"/>
          <w:w w:val="110"/>
          <w:sz w:val="21"/>
        </w:rPr>
        <w:t xml:space="preserve">Identify business/process requirements. </w:t>
      </w:r>
      <w:r>
        <w:rPr>
          <w:color w:val="404154"/>
          <w:w w:val="110"/>
          <w:sz w:val="21"/>
        </w:rPr>
        <w:t>Capture organizational rules for procurement, approval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responsibilities,</w:t>
      </w:r>
      <w:r>
        <w:rPr>
          <w:color w:val="404154"/>
          <w:spacing w:val="-13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and</w:t>
      </w:r>
      <w:r>
        <w:rPr>
          <w:color w:val="404154"/>
          <w:spacing w:val="-1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acceptance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criteria</w:t>
      </w:r>
      <w:r>
        <w:rPr>
          <w:color w:val="404154"/>
          <w:spacing w:val="-1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for</w:t>
      </w:r>
      <w:r>
        <w:rPr>
          <w:color w:val="404154"/>
          <w:spacing w:val="-13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laptop</w:t>
      </w:r>
      <w:r>
        <w:rPr>
          <w:color w:val="404154"/>
          <w:spacing w:val="-1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configuration.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This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clarifies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when</w:t>
      </w:r>
      <w:r>
        <w:rPr>
          <w:color w:val="404154"/>
          <w:spacing w:val="-1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and how</w:t>
      </w:r>
      <w:r>
        <w:rPr>
          <w:color w:val="404154"/>
          <w:spacing w:val="-3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automated</w:t>
      </w:r>
      <w:r>
        <w:rPr>
          <w:color w:val="404154"/>
          <w:spacing w:val="-3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actions</w:t>
      </w:r>
      <w:r>
        <w:rPr>
          <w:color w:val="404154"/>
          <w:spacing w:val="-8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should</w:t>
      </w:r>
      <w:r>
        <w:rPr>
          <w:color w:val="404154"/>
          <w:spacing w:val="-3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occur</w:t>
      </w:r>
      <w:r>
        <w:rPr>
          <w:color w:val="404154"/>
          <w:spacing w:val="-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to</w:t>
      </w:r>
      <w:r>
        <w:rPr>
          <w:color w:val="404154"/>
          <w:spacing w:val="-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meet</w:t>
      </w:r>
      <w:r>
        <w:rPr>
          <w:color w:val="404154"/>
          <w:spacing w:val="-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business</w:t>
      </w:r>
      <w:r>
        <w:rPr>
          <w:color w:val="404154"/>
          <w:spacing w:val="-9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goals</w:t>
      </w:r>
      <w:r>
        <w:rPr>
          <w:color w:val="404154"/>
          <w:spacing w:val="-1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such</w:t>
      </w:r>
      <w:r>
        <w:rPr>
          <w:color w:val="404154"/>
          <w:spacing w:val="-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as</w:t>
      </w:r>
      <w:r>
        <w:rPr>
          <w:color w:val="404154"/>
          <w:spacing w:val="-1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reduced</w:t>
      </w:r>
      <w:r>
        <w:rPr>
          <w:color w:val="404154"/>
          <w:spacing w:val="-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lead</w:t>
      </w:r>
      <w:r>
        <w:rPr>
          <w:color w:val="404154"/>
          <w:spacing w:val="-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time</w:t>
      </w:r>
      <w:r>
        <w:rPr>
          <w:color w:val="404154"/>
          <w:spacing w:val="-4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and consistent handling.</w:t>
      </w:r>
    </w:p>
    <w:p w14:paraId="2B9EC032">
      <w:pPr>
        <w:pStyle w:val="9"/>
        <w:numPr>
          <w:ilvl w:val="0"/>
          <w:numId w:val="2"/>
        </w:numPr>
        <w:tabs>
          <w:tab w:val="left" w:pos="522"/>
        </w:tabs>
        <w:spacing w:before="0" w:after="0" w:line="333" w:lineRule="auto"/>
        <w:ind w:left="521" w:right="516" w:hanging="336"/>
        <w:jc w:val="left"/>
        <w:rPr>
          <w:sz w:val="21"/>
        </w:rPr>
      </w:pPr>
      <w:r>
        <w:rPr>
          <w:rFonts w:ascii="Arial"/>
          <w:b/>
          <w:color w:val="404154"/>
          <w:w w:val="110"/>
          <w:sz w:val="21"/>
        </w:rPr>
        <w:t xml:space="preserve">Identify functional system requirements. </w:t>
      </w:r>
      <w:r>
        <w:rPr>
          <w:color w:val="404154"/>
          <w:w w:val="110"/>
          <w:sz w:val="21"/>
        </w:rPr>
        <w:t>List concrete system behaviors the ServiceNow instance must provide (catalog item availability,</w:t>
      </w:r>
      <w:r>
        <w:rPr>
          <w:color w:val="404154"/>
          <w:spacing w:val="-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approval flows, Flow triggers, task creation, assignment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mapping).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These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requirements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form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the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basis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for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Flow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Designer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actions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and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 xml:space="preserve">catalog </w:t>
      </w:r>
      <w:r>
        <w:rPr>
          <w:color w:val="404154"/>
          <w:w w:val="115"/>
          <w:sz w:val="21"/>
        </w:rPr>
        <w:t>item</w:t>
      </w:r>
      <w:r>
        <w:rPr>
          <w:color w:val="404154"/>
          <w:spacing w:val="-1"/>
          <w:w w:val="115"/>
          <w:sz w:val="21"/>
        </w:rPr>
        <w:t xml:space="preserve"> </w:t>
      </w:r>
      <w:r>
        <w:rPr>
          <w:color w:val="404154"/>
          <w:w w:val="115"/>
          <w:sz w:val="21"/>
        </w:rPr>
        <w:t>definitions.</w:t>
      </w:r>
    </w:p>
    <w:p w14:paraId="1B09BF22">
      <w:pPr>
        <w:pStyle w:val="9"/>
        <w:numPr>
          <w:ilvl w:val="0"/>
          <w:numId w:val="2"/>
        </w:numPr>
        <w:tabs>
          <w:tab w:val="left" w:pos="522"/>
        </w:tabs>
        <w:spacing w:before="0" w:after="0" w:line="336" w:lineRule="auto"/>
        <w:ind w:left="521" w:right="220" w:hanging="336"/>
        <w:jc w:val="left"/>
        <w:rPr>
          <w:sz w:val="21"/>
        </w:rPr>
      </w:pPr>
      <w:r>
        <w:rPr>
          <w:rFonts w:ascii="Arial"/>
          <w:b/>
          <w:color w:val="404154"/>
          <w:w w:val="110"/>
          <w:sz w:val="21"/>
        </w:rPr>
        <w:t>Identify</w:t>
      </w:r>
      <w:r>
        <w:rPr>
          <w:rFonts w:ascii="Arial"/>
          <w:b/>
          <w:color w:val="404154"/>
          <w:spacing w:val="-5"/>
          <w:w w:val="110"/>
          <w:sz w:val="21"/>
        </w:rPr>
        <w:t xml:space="preserve"> </w:t>
      </w:r>
      <w:r>
        <w:rPr>
          <w:rFonts w:ascii="Arial"/>
          <w:b/>
          <w:color w:val="404154"/>
          <w:w w:val="110"/>
          <w:sz w:val="21"/>
        </w:rPr>
        <w:t>workflow requirements.</w:t>
      </w:r>
      <w:r>
        <w:rPr>
          <w:rFonts w:ascii="Arial"/>
          <w:b/>
          <w:color w:val="404154"/>
          <w:spacing w:val="-4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Specify the sequence of actions</w:t>
      </w:r>
      <w:r>
        <w:rPr>
          <w:color w:val="404154"/>
          <w:spacing w:val="-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from request creation through approval to Catalog</w:t>
      </w:r>
      <w:r>
        <w:rPr>
          <w:color w:val="404154"/>
          <w:spacing w:val="-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Task</w:t>
      </w:r>
      <w:r>
        <w:rPr>
          <w:color w:val="404154"/>
          <w:spacing w:val="-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generation and assignment.</w:t>
      </w:r>
      <w:r>
        <w:rPr>
          <w:color w:val="404154"/>
          <w:spacing w:val="-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Workflow requirements define trigger conditions, decision points, and the attributes transferred between records.</w:t>
      </w:r>
    </w:p>
    <w:p w14:paraId="6773E238">
      <w:pPr>
        <w:pStyle w:val="9"/>
        <w:numPr>
          <w:ilvl w:val="0"/>
          <w:numId w:val="2"/>
        </w:numPr>
        <w:tabs>
          <w:tab w:val="left" w:pos="522"/>
        </w:tabs>
        <w:spacing w:before="0" w:after="0" w:line="333" w:lineRule="auto"/>
        <w:ind w:left="521" w:right="209" w:hanging="336"/>
        <w:jc w:val="both"/>
        <w:rPr>
          <w:sz w:val="21"/>
        </w:rPr>
      </w:pPr>
      <w:r>
        <w:rPr>
          <w:rFonts w:ascii="Arial"/>
          <w:b/>
          <w:color w:val="404154"/>
          <w:w w:val="110"/>
          <w:sz w:val="21"/>
        </w:rPr>
        <w:t>Identify</w:t>
      </w:r>
      <w:r>
        <w:rPr>
          <w:rFonts w:ascii="Arial"/>
          <w:b/>
          <w:color w:val="404154"/>
          <w:spacing w:val="-1"/>
          <w:w w:val="110"/>
          <w:sz w:val="21"/>
        </w:rPr>
        <w:t xml:space="preserve"> </w:t>
      </w:r>
      <w:r>
        <w:rPr>
          <w:rFonts w:ascii="Arial"/>
          <w:b/>
          <w:color w:val="404154"/>
          <w:w w:val="110"/>
          <w:sz w:val="21"/>
        </w:rPr>
        <w:t xml:space="preserve">approval requirements. </w:t>
      </w:r>
      <w:r>
        <w:rPr>
          <w:color w:val="404154"/>
          <w:w w:val="110"/>
          <w:sz w:val="21"/>
        </w:rPr>
        <w:t>Define the approval flow and required states that authorize the Flow</w:t>
      </w:r>
      <w:r>
        <w:rPr>
          <w:color w:val="404154"/>
          <w:spacing w:val="-7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to</w:t>
      </w:r>
      <w:r>
        <w:rPr>
          <w:color w:val="404154"/>
          <w:spacing w:val="-8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run.</w:t>
      </w:r>
      <w:r>
        <w:rPr>
          <w:color w:val="404154"/>
          <w:spacing w:val="-7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This</w:t>
      </w:r>
      <w:r>
        <w:rPr>
          <w:color w:val="404154"/>
          <w:spacing w:val="-13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includes</w:t>
      </w:r>
      <w:r>
        <w:rPr>
          <w:color w:val="404154"/>
          <w:spacing w:val="-8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who</w:t>
      </w:r>
      <w:r>
        <w:rPr>
          <w:color w:val="404154"/>
          <w:spacing w:val="-8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approves,</w:t>
      </w:r>
      <w:r>
        <w:rPr>
          <w:color w:val="404154"/>
          <w:spacing w:val="-1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the</w:t>
      </w:r>
      <w:r>
        <w:rPr>
          <w:color w:val="404154"/>
          <w:spacing w:val="-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approval</w:t>
      </w:r>
      <w:r>
        <w:rPr>
          <w:color w:val="404154"/>
          <w:spacing w:val="-1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condition</w:t>
      </w:r>
      <w:r>
        <w:rPr>
          <w:color w:val="404154"/>
          <w:spacing w:val="-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to</w:t>
      </w:r>
      <w:r>
        <w:rPr>
          <w:color w:val="404154"/>
          <w:spacing w:val="-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check,</w:t>
      </w:r>
      <w:r>
        <w:rPr>
          <w:color w:val="404154"/>
          <w:spacing w:val="-1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and</w:t>
      </w:r>
      <w:r>
        <w:rPr>
          <w:color w:val="404154"/>
          <w:spacing w:val="-7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how</w:t>
      </w:r>
      <w:r>
        <w:rPr>
          <w:color w:val="404154"/>
          <w:spacing w:val="-7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approval</w:t>
      </w:r>
      <w:r>
        <w:rPr>
          <w:color w:val="404154"/>
          <w:spacing w:val="-1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 xml:space="preserve">status </w:t>
      </w:r>
      <w:r>
        <w:rPr>
          <w:color w:val="404154"/>
          <w:spacing w:val="-2"/>
          <w:w w:val="115"/>
          <w:sz w:val="21"/>
        </w:rPr>
        <w:t>is</w:t>
      </w:r>
      <w:r>
        <w:rPr>
          <w:color w:val="404154"/>
          <w:spacing w:val="-16"/>
          <w:w w:val="115"/>
          <w:sz w:val="21"/>
        </w:rPr>
        <w:t xml:space="preserve"> </w:t>
      </w:r>
      <w:r>
        <w:rPr>
          <w:color w:val="404154"/>
          <w:spacing w:val="-2"/>
          <w:w w:val="115"/>
          <w:sz w:val="21"/>
        </w:rPr>
        <w:t>represented</w:t>
      </w:r>
      <w:r>
        <w:rPr>
          <w:color w:val="404154"/>
          <w:spacing w:val="-13"/>
          <w:w w:val="115"/>
          <w:sz w:val="21"/>
        </w:rPr>
        <w:t xml:space="preserve"> </w:t>
      </w:r>
      <w:r>
        <w:rPr>
          <w:color w:val="404154"/>
          <w:spacing w:val="-2"/>
          <w:w w:val="115"/>
          <w:sz w:val="21"/>
        </w:rPr>
        <w:t>on</w:t>
      </w:r>
      <w:r>
        <w:rPr>
          <w:color w:val="404154"/>
          <w:spacing w:val="-12"/>
          <w:w w:val="115"/>
          <w:sz w:val="21"/>
        </w:rPr>
        <w:t xml:space="preserve"> </w:t>
      </w:r>
      <w:r>
        <w:rPr>
          <w:color w:val="404154"/>
          <w:spacing w:val="-2"/>
          <w:w w:val="115"/>
          <w:sz w:val="21"/>
        </w:rPr>
        <w:t>the</w:t>
      </w:r>
      <w:r>
        <w:rPr>
          <w:color w:val="404154"/>
          <w:spacing w:val="-15"/>
          <w:w w:val="115"/>
          <w:sz w:val="21"/>
        </w:rPr>
        <w:t xml:space="preserve"> </w:t>
      </w:r>
      <w:r>
        <w:rPr>
          <w:color w:val="404154"/>
          <w:spacing w:val="-2"/>
          <w:w w:val="115"/>
          <w:sz w:val="21"/>
        </w:rPr>
        <w:t>Requested</w:t>
      </w:r>
      <w:r>
        <w:rPr>
          <w:color w:val="404154"/>
          <w:spacing w:val="-13"/>
          <w:w w:val="115"/>
          <w:sz w:val="21"/>
        </w:rPr>
        <w:t xml:space="preserve"> </w:t>
      </w:r>
      <w:r>
        <w:rPr>
          <w:color w:val="404154"/>
          <w:spacing w:val="-2"/>
          <w:w w:val="115"/>
          <w:sz w:val="21"/>
        </w:rPr>
        <w:t>Item</w:t>
      </w:r>
      <w:r>
        <w:rPr>
          <w:color w:val="404154"/>
          <w:spacing w:val="-14"/>
          <w:w w:val="115"/>
          <w:sz w:val="21"/>
        </w:rPr>
        <w:t xml:space="preserve"> </w:t>
      </w:r>
      <w:r>
        <w:rPr>
          <w:color w:val="404154"/>
          <w:spacing w:val="-2"/>
          <w:w w:val="115"/>
          <w:sz w:val="21"/>
        </w:rPr>
        <w:t>record.</w:t>
      </w:r>
    </w:p>
    <w:p w14:paraId="5ED80BC1">
      <w:pPr>
        <w:pStyle w:val="9"/>
        <w:numPr>
          <w:ilvl w:val="0"/>
          <w:numId w:val="2"/>
        </w:numPr>
        <w:tabs>
          <w:tab w:val="left" w:pos="522"/>
        </w:tabs>
        <w:spacing w:before="0" w:after="0" w:line="336" w:lineRule="auto"/>
        <w:ind w:left="521" w:right="192" w:hanging="336"/>
        <w:jc w:val="left"/>
        <w:rPr>
          <w:sz w:val="21"/>
        </w:rPr>
      </w:pPr>
      <w:r>
        <w:rPr>
          <w:rFonts w:ascii="Arial"/>
          <w:b/>
          <w:color w:val="404154"/>
          <w:w w:val="110"/>
          <w:sz w:val="21"/>
        </w:rPr>
        <w:t>Identify</w:t>
      </w:r>
      <w:r>
        <w:rPr>
          <w:rFonts w:ascii="Arial"/>
          <w:b/>
          <w:color w:val="404154"/>
          <w:spacing w:val="-2"/>
          <w:w w:val="110"/>
          <w:sz w:val="21"/>
        </w:rPr>
        <w:t xml:space="preserve"> </w:t>
      </w:r>
      <w:r>
        <w:rPr>
          <w:rFonts w:ascii="Arial"/>
          <w:b/>
          <w:color w:val="404154"/>
          <w:w w:val="110"/>
          <w:sz w:val="21"/>
        </w:rPr>
        <w:t>Catalog</w:t>
      </w:r>
      <w:r>
        <w:rPr>
          <w:rFonts w:ascii="Arial"/>
          <w:b/>
          <w:color w:val="404154"/>
          <w:spacing w:val="-1"/>
          <w:w w:val="110"/>
          <w:sz w:val="21"/>
        </w:rPr>
        <w:t xml:space="preserve"> </w:t>
      </w:r>
      <w:r>
        <w:rPr>
          <w:rFonts w:ascii="Arial"/>
          <w:b/>
          <w:color w:val="404154"/>
          <w:w w:val="110"/>
          <w:sz w:val="21"/>
        </w:rPr>
        <w:t>Task</w:t>
      </w:r>
      <w:r>
        <w:rPr>
          <w:rFonts w:ascii="Arial"/>
          <w:b/>
          <w:color w:val="404154"/>
          <w:spacing w:val="-1"/>
          <w:w w:val="110"/>
          <w:sz w:val="21"/>
        </w:rPr>
        <w:t xml:space="preserve"> </w:t>
      </w:r>
      <w:r>
        <w:rPr>
          <w:rFonts w:ascii="Arial"/>
          <w:b/>
          <w:color w:val="404154"/>
          <w:w w:val="110"/>
          <w:sz w:val="21"/>
        </w:rPr>
        <w:t>requirements.</w:t>
      </w:r>
      <w:r>
        <w:rPr>
          <w:rFonts w:ascii="Arial"/>
          <w:b/>
          <w:color w:val="404154"/>
          <w:spacing w:val="-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Specify the content and metadata required for tasks:</w:t>
      </w:r>
      <w:r>
        <w:rPr>
          <w:color w:val="404154"/>
          <w:spacing w:val="-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short description text, detailed description content, linkage</w:t>
      </w:r>
      <w:r>
        <w:rPr>
          <w:color w:val="404154"/>
          <w:spacing w:val="-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to the Requested Item, and assignment group.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These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requirements</w:t>
      </w:r>
      <w:r>
        <w:rPr>
          <w:color w:val="404154"/>
          <w:spacing w:val="-1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ensure</w:t>
      </w:r>
      <w:r>
        <w:rPr>
          <w:color w:val="404154"/>
          <w:spacing w:val="-1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tasks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created</w:t>
      </w:r>
      <w:r>
        <w:rPr>
          <w:color w:val="404154"/>
          <w:spacing w:val="-14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by</w:t>
      </w:r>
      <w:r>
        <w:rPr>
          <w:color w:val="404154"/>
          <w:spacing w:val="-1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the</w:t>
      </w:r>
      <w:r>
        <w:rPr>
          <w:color w:val="404154"/>
          <w:spacing w:val="-1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Flow</w:t>
      </w:r>
      <w:r>
        <w:rPr>
          <w:color w:val="404154"/>
          <w:spacing w:val="-1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are</w:t>
      </w:r>
      <w:r>
        <w:rPr>
          <w:color w:val="404154"/>
          <w:spacing w:val="-14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actionable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by</w:t>
      </w:r>
      <w:r>
        <w:rPr>
          <w:color w:val="404154"/>
          <w:spacing w:val="-1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the</w:t>
      </w:r>
      <w:r>
        <w:rPr>
          <w:color w:val="404154"/>
          <w:spacing w:val="-1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Hardware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team.</w:t>
      </w:r>
    </w:p>
    <w:p w14:paraId="5318B762">
      <w:pPr>
        <w:pStyle w:val="9"/>
        <w:numPr>
          <w:ilvl w:val="0"/>
          <w:numId w:val="2"/>
        </w:numPr>
        <w:tabs>
          <w:tab w:val="left" w:pos="522"/>
        </w:tabs>
        <w:spacing w:before="0" w:after="0" w:line="333" w:lineRule="auto"/>
        <w:ind w:left="521" w:right="115" w:hanging="336"/>
        <w:jc w:val="left"/>
        <w:rPr>
          <w:sz w:val="21"/>
        </w:rPr>
      </w:pPr>
      <w:r>
        <w:rPr>
          <w:rFonts w:ascii="Arial"/>
          <w:b/>
          <w:color w:val="404154"/>
          <w:w w:val="110"/>
          <w:sz w:val="21"/>
        </w:rPr>
        <w:t>Identify assignment</w:t>
      </w:r>
      <w:r>
        <w:rPr>
          <w:rFonts w:ascii="Arial"/>
          <w:b/>
          <w:color w:val="404154"/>
          <w:spacing w:val="-6"/>
          <w:w w:val="110"/>
          <w:sz w:val="21"/>
        </w:rPr>
        <w:t xml:space="preserve"> </w:t>
      </w:r>
      <w:r>
        <w:rPr>
          <w:rFonts w:ascii="Arial"/>
          <w:b/>
          <w:color w:val="404154"/>
          <w:w w:val="110"/>
          <w:sz w:val="21"/>
        </w:rPr>
        <w:t xml:space="preserve">requirements. </w:t>
      </w:r>
      <w:r>
        <w:rPr>
          <w:color w:val="404154"/>
          <w:w w:val="110"/>
          <w:sz w:val="21"/>
        </w:rPr>
        <w:t>Determine how the assignment group is chosen and when it is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set.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The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requirement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analysis</w:t>
      </w:r>
      <w:r>
        <w:rPr>
          <w:color w:val="404154"/>
          <w:spacing w:val="-17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must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ensure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the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assignment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logic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points</w:t>
      </w:r>
      <w:r>
        <w:rPr>
          <w:color w:val="404154"/>
          <w:spacing w:val="-14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to</w:t>
      </w:r>
      <w:r>
        <w:rPr>
          <w:color w:val="404154"/>
          <w:spacing w:val="-14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the</w:t>
      </w:r>
      <w:r>
        <w:rPr>
          <w:color w:val="404154"/>
          <w:spacing w:val="-1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Hardware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group</w:t>
      </w:r>
      <w:r>
        <w:rPr>
          <w:color w:val="404154"/>
          <w:spacing w:val="-13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 xml:space="preserve">and </w:t>
      </w:r>
      <w:r>
        <w:rPr>
          <w:color w:val="404154"/>
          <w:w w:val="115"/>
          <w:sz w:val="21"/>
        </w:rPr>
        <w:t>include</w:t>
      </w:r>
      <w:r>
        <w:rPr>
          <w:color w:val="404154"/>
          <w:spacing w:val="-17"/>
          <w:w w:val="115"/>
          <w:sz w:val="21"/>
        </w:rPr>
        <w:t xml:space="preserve"> </w:t>
      </w:r>
      <w:r>
        <w:rPr>
          <w:color w:val="404154"/>
          <w:w w:val="115"/>
          <w:sz w:val="21"/>
        </w:rPr>
        <w:t>fallback</w:t>
      </w:r>
      <w:r>
        <w:rPr>
          <w:color w:val="404154"/>
          <w:spacing w:val="-20"/>
          <w:w w:val="115"/>
          <w:sz w:val="21"/>
        </w:rPr>
        <w:t xml:space="preserve"> </w:t>
      </w:r>
      <w:r>
        <w:rPr>
          <w:color w:val="404154"/>
          <w:w w:val="115"/>
          <w:sz w:val="21"/>
        </w:rPr>
        <w:t>logic</w:t>
      </w:r>
      <w:r>
        <w:rPr>
          <w:color w:val="404154"/>
          <w:spacing w:val="-16"/>
          <w:w w:val="115"/>
          <w:sz w:val="21"/>
        </w:rPr>
        <w:t xml:space="preserve"> </w:t>
      </w:r>
      <w:r>
        <w:rPr>
          <w:color w:val="404154"/>
          <w:w w:val="115"/>
          <w:sz w:val="21"/>
        </w:rPr>
        <w:t>if</w:t>
      </w:r>
      <w:r>
        <w:rPr>
          <w:color w:val="404154"/>
          <w:spacing w:val="-16"/>
          <w:w w:val="115"/>
          <w:sz w:val="21"/>
        </w:rPr>
        <w:t xml:space="preserve"> </w:t>
      </w:r>
      <w:r>
        <w:rPr>
          <w:color w:val="404154"/>
          <w:w w:val="115"/>
          <w:sz w:val="21"/>
        </w:rPr>
        <w:t>the</w:t>
      </w:r>
      <w:r>
        <w:rPr>
          <w:color w:val="404154"/>
          <w:spacing w:val="-16"/>
          <w:w w:val="115"/>
          <w:sz w:val="21"/>
        </w:rPr>
        <w:t xml:space="preserve"> </w:t>
      </w:r>
      <w:r>
        <w:rPr>
          <w:color w:val="404154"/>
          <w:w w:val="115"/>
          <w:sz w:val="21"/>
        </w:rPr>
        <w:t>group</w:t>
      </w:r>
      <w:r>
        <w:rPr>
          <w:color w:val="404154"/>
          <w:spacing w:val="-16"/>
          <w:w w:val="115"/>
          <w:sz w:val="21"/>
        </w:rPr>
        <w:t xml:space="preserve"> </w:t>
      </w:r>
      <w:r>
        <w:rPr>
          <w:color w:val="404154"/>
          <w:w w:val="115"/>
          <w:sz w:val="21"/>
        </w:rPr>
        <w:t>is</w:t>
      </w:r>
      <w:r>
        <w:rPr>
          <w:color w:val="404154"/>
          <w:spacing w:val="-16"/>
          <w:w w:val="115"/>
          <w:sz w:val="21"/>
        </w:rPr>
        <w:t xml:space="preserve"> </w:t>
      </w:r>
      <w:r>
        <w:rPr>
          <w:color w:val="404154"/>
          <w:w w:val="115"/>
          <w:sz w:val="21"/>
        </w:rPr>
        <w:t>unavailable.</w:t>
      </w:r>
    </w:p>
    <w:p w14:paraId="7EF50550">
      <w:pPr>
        <w:pStyle w:val="9"/>
        <w:numPr>
          <w:ilvl w:val="0"/>
          <w:numId w:val="2"/>
        </w:numPr>
        <w:tabs>
          <w:tab w:val="left" w:pos="522"/>
        </w:tabs>
        <w:spacing w:before="0" w:after="0" w:line="333" w:lineRule="auto"/>
        <w:ind w:left="521" w:right="112" w:hanging="336"/>
        <w:jc w:val="left"/>
        <w:rPr>
          <w:sz w:val="21"/>
        </w:rPr>
      </w:pPr>
      <w:r>
        <w:rPr>
          <w:rFonts w:ascii="Arial" w:hAnsi="Arial"/>
          <w:b/>
          <w:color w:val="404154"/>
          <w:w w:val="115"/>
          <w:sz w:val="21"/>
        </w:rPr>
        <w:t>Identify</w:t>
      </w:r>
      <w:r>
        <w:rPr>
          <w:rFonts w:ascii="Arial" w:hAnsi="Arial"/>
          <w:b/>
          <w:color w:val="404154"/>
          <w:spacing w:val="-19"/>
          <w:w w:val="115"/>
          <w:sz w:val="21"/>
        </w:rPr>
        <w:t xml:space="preserve"> </w:t>
      </w:r>
      <w:r>
        <w:rPr>
          <w:rFonts w:ascii="Arial" w:hAnsi="Arial"/>
          <w:b/>
          <w:color w:val="404154"/>
          <w:w w:val="115"/>
          <w:sz w:val="21"/>
        </w:rPr>
        <w:t>information</w:t>
      </w:r>
      <w:r>
        <w:rPr>
          <w:rFonts w:ascii="Arial" w:hAnsi="Arial"/>
          <w:b/>
          <w:color w:val="404154"/>
          <w:spacing w:val="-17"/>
          <w:w w:val="115"/>
          <w:sz w:val="21"/>
        </w:rPr>
        <w:t xml:space="preserve"> </w:t>
      </w:r>
      <w:r>
        <w:rPr>
          <w:rFonts w:ascii="Arial" w:hAnsi="Arial"/>
          <w:b/>
          <w:color w:val="404154"/>
          <w:w w:val="115"/>
          <w:sz w:val="21"/>
        </w:rPr>
        <w:t>to</w:t>
      </w:r>
      <w:r>
        <w:rPr>
          <w:rFonts w:ascii="Arial" w:hAnsi="Arial"/>
          <w:b/>
          <w:color w:val="404154"/>
          <w:spacing w:val="-17"/>
          <w:w w:val="115"/>
          <w:sz w:val="21"/>
        </w:rPr>
        <w:t xml:space="preserve"> </w:t>
      </w:r>
      <w:r>
        <w:rPr>
          <w:rFonts w:ascii="Arial" w:hAnsi="Arial"/>
          <w:b/>
          <w:color w:val="404154"/>
          <w:w w:val="115"/>
          <w:sz w:val="21"/>
        </w:rPr>
        <w:t>pass</w:t>
      </w:r>
      <w:r>
        <w:rPr>
          <w:rFonts w:ascii="Arial" w:hAnsi="Arial"/>
          <w:b/>
          <w:color w:val="404154"/>
          <w:spacing w:val="-17"/>
          <w:w w:val="115"/>
          <w:sz w:val="21"/>
        </w:rPr>
        <w:t xml:space="preserve"> </w:t>
      </w:r>
      <w:r>
        <w:rPr>
          <w:rFonts w:ascii="Arial" w:hAnsi="Arial"/>
          <w:b/>
          <w:color w:val="404154"/>
          <w:w w:val="115"/>
          <w:sz w:val="21"/>
        </w:rPr>
        <w:t>between</w:t>
      </w:r>
      <w:r>
        <w:rPr>
          <w:rFonts w:ascii="Arial" w:hAnsi="Arial"/>
          <w:b/>
          <w:color w:val="404154"/>
          <w:spacing w:val="-16"/>
          <w:w w:val="115"/>
          <w:sz w:val="21"/>
        </w:rPr>
        <w:t xml:space="preserve"> </w:t>
      </w:r>
      <w:r>
        <w:rPr>
          <w:rFonts w:ascii="Arial" w:hAnsi="Arial"/>
          <w:b/>
          <w:color w:val="404154"/>
          <w:w w:val="115"/>
          <w:sz w:val="21"/>
        </w:rPr>
        <w:t>Requested</w:t>
      </w:r>
      <w:r>
        <w:rPr>
          <w:rFonts w:ascii="Arial" w:hAnsi="Arial"/>
          <w:b/>
          <w:color w:val="404154"/>
          <w:spacing w:val="-20"/>
          <w:w w:val="115"/>
          <w:sz w:val="21"/>
        </w:rPr>
        <w:t xml:space="preserve"> </w:t>
      </w:r>
      <w:r>
        <w:rPr>
          <w:rFonts w:ascii="Arial" w:hAnsi="Arial"/>
          <w:b/>
          <w:color w:val="404154"/>
          <w:w w:val="115"/>
          <w:sz w:val="21"/>
        </w:rPr>
        <w:t>Item</w:t>
      </w:r>
      <w:r>
        <w:rPr>
          <w:rFonts w:ascii="Arial" w:hAnsi="Arial"/>
          <w:b/>
          <w:color w:val="404154"/>
          <w:spacing w:val="-17"/>
          <w:w w:val="115"/>
          <w:sz w:val="21"/>
        </w:rPr>
        <w:t xml:space="preserve"> </w:t>
      </w:r>
      <w:r>
        <w:rPr>
          <w:rFonts w:ascii="Arial" w:hAnsi="Arial"/>
          <w:b/>
          <w:color w:val="404154"/>
          <w:w w:val="115"/>
          <w:sz w:val="21"/>
        </w:rPr>
        <w:t>and</w:t>
      </w:r>
      <w:r>
        <w:rPr>
          <w:rFonts w:ascii="Arial" w:hAnsi="Arial"/>
          <w:b/>
          <w:color w:val="404154"/>
          <w:spacing w:val="-20"/>
          <w:w w:val="115"/>
          <w:sz w:val="21"/>
        </w:rPr>
        <w:t xml:space="preserve"> </w:t>
      </w:r>
      <w:r>
        <w:rPr>
          <w:rFonts w:ascii="Arial" w:hAnsi="Arial"/>
          <w:b/>
          <w:color w:val="404154"/>
          <w:w w:val="115"/>
          <w:sz w:val="21"/>
        </w:rPr>
        <w:t>Catalog</w:t>
      </w:r>
      <w:r>
        <w:rPr>
          <w:rFonts w:ascii="Arial" w:hAnsi="Arial"/>
          <w:b/>
          <w:color w:val="404154"/>
          <w:spacing w:val="-17"/>
          <w:w w:val="115"/>
          <w:sz w:val="21"/>
        </w:rPr>
        <w:t xml:space="preserve"> </w:t>
      </w:r>
      <w:r>
        <w:rPr>
          <w:rFonts w:ascii="Arial" w:hAnsi="Arial"/>
          <w:b/>
          <w:color w:val="404154"/>
          <w:w w:val="115"/>
          <w:sz w:val="21"/>
        </w:rPr>
        <w:t>Task.</w:t>
      </w:r>
      <w:r>
        <w:rPr>
          <w:rFonts w:ascii="Arial" w:hAnsi="Arial"/>
          <w:b/>
          <w:color w:val="404154"/>
          <w:spacing w:val="-17"/>
          <w:w w:val="115"/>
          <w:sz w:val="21"/>
        </w:rPr>
        <w:t xml:space="preserve"> </w:t>
      </w:r>
      <w:r>
        <w:rPr>
          <w:color w:val="404154"/>
          <w:w w:val="115"/>
          <w:sz w:val="21"/>
        </w:rPr>
        <w:t>Define</w:t>
      </w:r>
      <w:r>
        <w:rPr>
          <w:color w:val="404154"/>
          <w:spacing w:val="-16"/>
          <w:w w:val="115"/>
          <w:sz w:val="21"/>
        </w:rPr>
        <w:t xml:space="preserve"> </w:t>
      </w:r>
      <w:r>
        <w:rPr>
          <w:color w:val="404154"/>
          <w:w w:val="115"/>
          <w:sz w:val="21"/>
        </w:rPr>
        <w:t>the</w:t>
      </w:r>
      <w:r>
        <w:rPr>
          <w:color w:val="404154"/>
          <w:spacing w:val="-16"/>
          <w:w w:val="115"/>
          <w:sz w:val="21"/>
        </w:rPr>
        <w:t xml:space="preserve"> </w:t>
      </w:r>
      <w:r>
        <w:rPr>
          <w:color w:val="404154"/>
          <w:w w:val="115"/>
          <w:sz w:val="21"/>
        </w:rPr>
        <w:t xml:space="preserve">data </w:t>
      </w:r>
      <w:r>
        <w:rPr>
          <w:color w:val="404154"/>
          <w:w w:val="110"/>
          <w:sz w:val="21"/>
        </w:rPr>
        <w:t>mapping—catalog</w:t>
      </w:r>
      <w:r>
        <w:rPr>
          <w:color w:val="404154"/>
          <w:spacing w:val="-20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item</w:t>
      </w:r>
      <w:r>
        <w:rPr>
          <w:color w:val="404154"/>
          <w:spacing w:val="-1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name,</w:t>
      </w:r>
      <w:r>
        <w:rPr>
          <w:color w:val="404154"/>
          <w:spacing w:val="-14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requested</w:t>
      </w:r>
      <w:r>
        <w:rPr>
          <w:color w:val="404154"/>
          <w:spacing w:val="-9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item</w:t>
      </w:r>
      <w:r>
        <w:rPr>
          <w:color w:val="404154"/>
          <w:spacing w:val="-1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sys_id,</w:t>
      </w:r>
      <w:r>
        <w:rPr>
          <w:color w:val="404154"/>
          <w:spacing w:val="-1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requester</w:t>
      </w:r>
      <w:r>
        <w:rPr>
          <w:color w:val="404154"/>
          <w:spacing w:val="-10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details,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configuration</w:t>
      </w:r>
      <w:r>
        <w:rPr>
          <w:color w:val="404154"/>
          <w:spacing w:val="-14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options—so</w:t>
      </w:r>
      <w:r>
        <w:rPr>
          <w:color w:val="404154"/>
          <w:spacing w:val="-1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the Catalog Task contains enough context for hardware technicians.</w:t>
      </w:r>
    </w:p>
    <w:p w14:paraId="7CEEAE95">
      <w:pPr>
        <w:pStyle w:val="9"/>
        <w:numPr>
          <w:ilvl w:val="0"/>
          <w:numId w:val="2"/>
        </w:numPr>
        <w:tabs>
          <w:tab w:val="left" w:pos="522"/>
        </w:tabs>
        <w:spacing w:before="0" w:after="0" w:line="333" w:lineRule="auto"/>
        <w:ind w:left="521" w:right="554" w:hanging="336"/>
        <w:jc w:val="left"/>
        <w:rPr>
          <w:sz w:val="21"/>
        </w:rPr>
      </w:pPr>
      <w:r>
        <w:rPr>
          <w:rFonts w:ascii="Arial"/>
          <w:b/>
          <w:color w:val="404154"/>
          <w:w w:val="110"/>
          <w:sz w:val="21"/>
        </w:rPr>
        <w:t>Identify</w:t>
      </w:r>
      <w:r>
        <w:rPr>
          <w:rFonts w:ascii="Arial"/>
          <w:b/>
          <w:color w:val="404154"/>
          <w:spacing w:val="-3"/>
          <w:w w:val="110"/>
          <w:sz w:val="21"/>
        </w:rPr>
        <w:t xml:space="preserve"> </w:t>
      </w:r>
      <w:r>
        <w:rPr>
          <w:rFonts w:ascii="Arial"/>
          <w:b/>
          <w:color w:val="404154"/>
          <w:w w:val="110"/>
          <w:sz w:val="21"/>
        </w:rPr>
        <w:t>expected</w:t>
      </w:r>
      <w:r>
        <w:rPr>
          <w:rFonts w:ascii="Arial"/>
          <w:b/>
          <w:color w:val="404154"/>
          <w:spacing w:val="-5"/>
          <w:w w:val="110"/>
          <w:sz w:val="21"/>
        </w:rPr>
        <w:t xml:space="preserve"> </w:t>
      </w:r>
      <w:r>
        <w:rPr>
          <w:rFonts w:ascii="Arial"/>
          <w:b/>
          <w:color w:val="404154"/>
          <w:w w:val="110"/>
          <w:sz w:val="21"/>
        </w:rPr>
        <w:t>workflow outcomes.</w:t>
      </w:r>
      <w:r>
        <w:rPr>
          <w:rFonts w:ascii="Arial"/>
          <w:b/>
          <w:color w:val="404154"/>
          <w:spacing w:val="-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State measurable outcomes such as consistent task creation,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reduced</w:t>
      </w:r>
      <w:r>
        <w:rPr>
          <w:color w:val="404154"/>
          <w:spacing w:val="-1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manual</w:t>
      </w:r>
      <w:r>
        <w:rPr>
          <w:color w:val="404154"/>
          <w:spacing w:val="-14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steps,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and</w:t>
      </w:r>
      <w:r>
        <w:rPr>
          <w:color w:val="404154"/>
          <w:spacing w:val="-1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predictable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routing;</w:t>
      </w:r>
      <w:r>
        <w:rPr>
          <w:color w:val="404154"/>
          <w:spacing w:val="-1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these</w:t>
      </w:r>
      <w:r>
        <w:rPr>
          <w:color w:val="404154"/>
          <w:spacing w:val="-1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form</w:t>
      </w:r>
      <w:r>
        <w:rPr>
          <w:color w:val="404154"/>
          <w:spacing w:val="-13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acceptance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criteria</w:t>
      </w:r>
      <w:r>
        <w:rPr>
          <w:color w:val="404154"/>
          <w:spacing w:val="-1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used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 xml:space="preserve">to </w:t>
      </w:r>
      <w:r>
        <w:rPr>
          <w:color w:val="404154"/>
          <w:w w:val="115"/>
          <w:sz w:val="21"/>
        </w:rPr>
        <w:t>validate the Flow.</w:t>
      </w:r>
    </w:p>
    <w:p w14:paraId="10021816">
      <w:pPr>
        <w:pStyle w:val="9"/>
        <w:numPr>
          <w:ilvl w:val="0"/>
          <w:numId w:val="2"/>
        </w:numPr>
        <w:tabs>
          <w:tab w:val="left" w:pos="527"/>
        </w:tabs>
        <w:spacing w:before="0" w:after="0" w:line="336" w:lineRule="auto"/>
        <w:ind w:left="521" w:right="254" w:hanging="336"/>
        <w:jc w:val="left"/>
        <w:rPr>
          <w:sz w:val="21"/>
        </w:rPr>
      </w:pPr>
      <w:r>
        <w:rPr>
          <w:rFonts w:ascii="Arial"/>
          <w:b/>
          <w:color w:val="404154"/>
          <w:w w:val="110"/>
          <w:sz w:val="21"/>
        </w:rPr>
        <w:t>Establish</w:t>
      </w:r>
      <w:r>
        <w:rPr>
          <w:rFonts w:ascii="Arial"/>
          <w:b/>
          <w:color w:val="404154"/>
          <w:spacing w:val="-1"/>
          <w:w w:val="110"/>
          <w:sz w:val="21"/>
        </w:rPr>
        <w:t xml:space="preserve"> </w:t>
      </w:r>
      <w:r>
        <w:rPr>
          <w:rFonts w:ascii="Arial"/>
          <w:b/>
          <w:color w:val="404154"/>
          <w:w w:val="110"/>
          <w:sz w:val="21"/>
        </w:rPr>
        <w:t>a</w:t>
      </w:r>
      <w:r>
        <w:rPr>
          <w:rFonts w:ascii="Arial"/>
          <w:b/>
          <w:color w:val="404154"/>
          <w:spacing w:val="-1"/>
          <w:w w:val="110"/>
          <w:sz w:val="21"/>
        </w:rPr>
        <w:t xml:space="preserve"> </w:t>
      </w:r>
      <w:r>
        <w:rPr>
          <w:rFonts w:ascii="Arial"/>
          <w:b/>
          <w:color w:val="404154"/>
          <w:w w:val="110"/>
          <w:sz w:val="21"/>
        </w:rPr>
        <w:t>clear foundation</w:t>
      </w:r>
      <w:r>
        <w:rPr>
          <w:rFonts w:ascii="Arial"/>
          <w:b/>
          <w:color w:val="404154"/>
          <w:spacing w:val="-3"/>
          <w:w w:val="110"/>
          <w:sz w:val="21"/>
        </w:rPr>
        <w:t xml:space="preserve"> </w:t>
      </w:r>
      <w:r>
        <w:rPr>
          <w:rFonts w:ascii="Arial"/>
          <w:b/>
          <w:color w:val="404154"/>
          <w:w w:val="110"/>
          <w:sz w:val="21"/>
        </w:rPr>
        <w:t>for ServiceNow implementation</w:t>
      </w:r>
      <w:r>
        <w:rPr>
          <w:rFonts w:ascii="Arial"/>
          <w:b/>
          <w:color w:val="404154"/>
          <w:spacing w:val="-3"/>
          <w:w w:val="110"/>
          <w:sz w:val="21"/>
        </w:rPr>
        <w:t xml:space="preserve"> </w:t>
      </w:r>
      <w:r>
        <w:rPr>
          <w:rFonts w:ascii="Arial"/>
          <w:b/>
          <w:color w:val="404154"/>
          <w:w w:val="110"/>
          <w:sz w:val="21"/>
        </w:rPr>
        <w:t>and</w:t>
      </w:r>
      <w:r>
        <w:rPr>
          <w:rFonts w:ascii="Arial"/>
          <w:b/>
          <w:color w:val="404154"/>
          <w:spacing w:val="-5"/>
          <w:w w:val="110"/>
          <w:sz w:val="21"/>
        </w:rPr>
        <w:t xml:space="preserve"> </w:t>
      </w:r>
      <w:r>
        <w:rPr>
          <w:rFonts w:ascii="Arial"/>
          <w:b/>
          <w:color w:val="404154"/>
          <w:w w:val="110"/>
          <w:sz w:val="21"/>
        </w:rPr>
        <w:t>testing.</w:t>
      </w:r>
      <w:r>
        <w:rPr>
          <w:rFonts w:ascii="Arial"/>
          <w:b/>
          <w:color w:val="404154"/>
          <w:spacing w:val="-7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The</w:t>
      </w:r>
      <w:r>
        <w:rPr>
          <w:color w:val="404154"/>
          <w:spacing w:val="-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analysis</w:t>
      </w:r>
      <w:r>
        <w:rPr>
          <w:color w:val="404154"/>
          <w:spacing w:val="-9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must produce traceable</w:t>
      </w:r>
      <w:r>
        <w:rPr>
          <w:color w:val="404154"/>
          <w:spacing w:val="-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requirements, testable acceptance</w:t>
      </w:r>
      <w:r>
        <w:rPr>
          <w:color w:val="404154"/>
          <w:spacing w:val="-3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criteria, and a traceability matrix so developers and testers can implement and verify the solution with minimal ambiguity.</w:t>
      </w:r>
    </w:p>
    <w:p w14:paraId="4664130F">
      <w:pPr>
        <w:spacing w:after="0" w:line="336" w:lineRule="auto"/>
        <w:jc w:val="left"/>
        <w:rPr>
          <w:sz w:val="21"/>
        </w:rPr>
        <w:sectPr>
          <w:pgSz w:w="11920" w:h="16840"/>
          <w:pgMar w:top="560" w:right="660" w:bottom="280" w:left="580" w:header="720" w:footer="720" w:gutter="0"/>
          <w:cols w:space="720" w:num="1"/>
        </w:sectPr>
      </w:pPr>
    </w:p>
    <w:p w14:paraId="046C42C8">
      <w:pPr>
        <w:spacing w:before="0" w:line="249" w:lineRule="auto"/>
        <w:ind w:left="185" w:right="0" w:firstLine="0"/>
        <w:jc w:val="left"/>
        <w:rPr>
          <w:rFonts w:ascii="Century"/>
          <w:sz w:val="52"/>
        </w:rPr>
      </w:pPr>
      <w:r>
        <w:pict>
          <v:rect id="docshape4" o:spid="_x0000_s1029" o:spt="1" style="position:absolute;left:0pt;margin-left:0pt;margin-top:0pt;height:841.65pt;width:595.4pt;mso-position-horizontal-relative:page;mso-position-vertical-relative:page;z-index:-251655168;mso-width-relative:page;mso-height-relative:page;" fillcolor="#F8F8FF" filled="t" stroked="f" coordsize="21600,21600">
            <v:path/>
            <v:fill on="t" opacity="62194f" focussize="0,0"/>
            <v:stroke on="f"/>
            <v:imagedata o:title=""/>
            <o:lock v:ext="edit"/>
          </v:rect>
        </w:pict>
      </w:r>
      <w:r>
        <w:rPr>
          <w:rFonts w:ascii="Century"/>
          <w:color w:val="1B1B27"/>
          <w:sz w:val="52"/>
        </w:rPr>
        <w:t xml:space="preserve">STAKEHOLDER AND USER </w:t>
      </w:r>
      <w:r>
        <w:rPr>
          <w:rFonts w:ascii="Century"/>
          <w:color w:val="1B1B27"/>
          <w:spacing w:val="-2"/>
          <w:sz w:val="52"/>
        </w:rPr>
        <w:t>REQUIREMENTS</w:t>
      </w:r>
    </w:p>
    <w:p w14:paraId="52715750">
      <w:pPr>
        <w:pStyle w:val="7"/>
        <w:spacing w:before="474" w:line="331" w:lineRule="auto"/>
        <w:ind w:left="185" w:firstLine="50"/>
      </w:pPr>
      <w:r>
        <w:rPr>
          <w:color w:val="404154"/>
          <w:w w:val="105"/>
        </w:rPr>
        <w:t xml:space="preserve">Stakeholders in scope are constrained to those described in the project context: Requesters (end users), IT </w:t>
      </w:r>
      <w:r>
        <w:rPr>
          <w:color w:val="404154"/>
          <w:w w:val="110"/>
        </w:rPr>
        <w:t>Procurement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team,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and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Hardware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team.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Each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group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has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distinct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needs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which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drive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functional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and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 xml:space="preserve">process </w:t>
      </w:r>
      <w:r>
        <w:rPr>
          <w:color w:val="404154"/>
          <w:spacing w:val="-2"/>
          <w:w w:val="110"/>
        </w:rPr>
        <w:t>requirements.</w:t>
      </w:r>
    </w:p>
    <w:p w14:paraId="04E97CF3">
      <w:pPr>
        <w:pStyle w:val="7"/>
        <w:spacing w:before="2"/>
        <w:rPr>
          <w:sz w:val="24"/>
        </w:rPr>
      </w:pPr>
    </w:p>
    <w:p w14:paraId="1E4EAA56">
      <w:pPr>
        <w:pStyle w:val="3"/>
        <w:spacing w:before="1"/>
      </w:pPr>
      <w:r>
        <w:rPr>
          <w:color w:val="1B1B27"/>
        </w:rPr>
        <w:t>User</w:t>
      </w:r>
      <w:r>
        <w:rPr>
          <w:color w:val="1B1B27"/>
          <w:spacing w:val="-11"/>
        </w:rPr>
        <w:t xml:space="preserve"> </w:t>
      </w:r>
      <w:r>
        <w:rPr>
          <w:color w:val="1B1B27"/>
        </w:rPr>
        <w:t>/</w:t>
      </w:r>
      <w:r>
        <w:rPr>
          <w:color w:val="1B1B27"/>
          <w:spacing w:val="-17"/>
        </w:rPr>
        <w:t xml:space="preserve"> </w:t>
      </w:r>
      <w:r>
        <w:rPr>
          <w:color w:val="1B1B27"/>
          <w:spacing w:val="-2"/>
        </w:rPr>
        <w:t>Requester</w:t>
      </w:r>
    </w:p>
    <w:p w14:paraId="2E7E1BEC">
      <w:pPr>
        <w:pStyle w:val="7"/>
        <w:rPr>
          <w:rFonts w:ascii="Century"/>
          <w:sz w:val="31"/>
        </w:rPr>
      </w:pPr>
    </w:p>
    <w:p w14:paraId="5DDD7BA1">
      <w:pPr>
        <w:pStyle w:val="7"/>
        <w:spacing w:line="331" w:lineRule="auto"/>
        <w:ind w:left="185" w:right="234" w:firstLine="50"/>
      </w:pPr>
      <w:r>
        <w:rPr>
          <w:color w:val="404154"/>
          <w:w w:val="105"/>
        </w:rPr>
        <w:t>Requesters</w:t>
      </w:r>
      <w:r>
        <w:rPr>
          <w:color w:val="404154"/>
          <w:spacing w:val="-2"/>
          <w:w w:val="105"/>
        </w:rPr>
        <w:t xml:space="preserve"> </w:t>
      </w:r>
      <w:r>
        <w:rPr>
          <w:color w:val="404154"/>
          <w:w w:val="105"/>
        </w:rPr>
        <w:t xml:space="preserve">must have a clear, accessible Service Catalog item labeled "Standard Laptop." They require a </w:t>
      </w:r>
      <w:r>
        <w:rPr>
          <w:color w:val="404154"/>
          <w:spacing w:val="-2"/>
          <w:w w:val="110"/>
        </w:rPr>
        <w:t>simple ordering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spacing w:val="-2"/>
          <w:w w:val="110"/>
        </w:rPr>
        <w:t>process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spacing w:val="-2"/>
          <w:w w:val="110"/>
        </w:rPr>
        <w:t>that captures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spacing w:val="-2"/>
          <w:w w:val="110"/>
        </w:rPr>
        <w:t>necessary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spacing w:val="-2"/>
          <w:w w:val="110"/>
        </w:rPr>
        <w:t>configuration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spacing w:val="-2"/>
          <w:w w:val="110"/>
        </w:rPr>
        <w:t>choices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spacing w:val="-2"/>
          <w:w w:val="110"/>
        </w:rPr>
        <w:t>(if any),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spacing w:val="-2"/>
          <w:w w:val="110"/>
        </w:rPr>
        <w:t>submission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spacing w:val="-2"/>
          <w:w w:val="110"/>
        </w:rPr>
        <w:t>of the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spacing w:val="-2"/>
          <w:w w:val="110"/>
        </w:rPr>
        <w:t xml:space="preserve">request, </w:t>
      </w:r>
      <w:r>
        <w:rPr>
          <w:color w:val="404154"/>
          <w:w w:val="110"/>
        </w:rPr>
        <w:t>and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visibility into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approval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status.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Critically, requesters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expect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that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once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an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order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is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approved,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the configuration and fulfillment work will be initiated without requiring additional manual follow-up; they require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notifications and references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(request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numbers)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so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they can track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>progress.</w:t>
      </w:r>
    </w:p>
    <w:p w14:paraId="5F5081E1">
      <w:pPr>
        <w:pStyle w:val="7"/>
        <w:spacing w:before="6"/>
        <w:rPr>
          <w:sz w:val="26"/>
        </w:rPr>
      </w:pPr>
    </w:p>
    <w:p w14:paraId="2007BA56">
      <w:pPr>
        <w:pStyle w:val="3"/>
      </w:pPr>
      <w:r>
        <w:rPr>
          <w:color w:val="1B1B27"/>
          <w:w w:val="95"/>
        </w:rPr>
        <w:t>IT</w:t>
      </w:r>
      <w:r>
        <w:rPr>
          <w:color w:val="1B1B27"/>
          <w:spacing w:val="11"/>
        </w:rPr>
        <w:t xml:space="preserve"> </w:t>
      </w:r>
      <w:r>
        <w:rPr>
          <w:color w:val="1B1B27"/>
          <w:w w:val="95"/>
        </w:rPr>
        <w:t>Procurement</w:t>
      </w:r>
      <w:r>
        <w:rPr>
          <w:color w:val="1B1B27"/>
          <w:spacing w:val="26"/>
        </w:rPr>
        <w:t xml:space="preserve"> </w:t>
      </w:r>
      <w:r>
        <w:rPr>
          <w:color w:val="1B1B27"/>
          <w:spacing w:val="-4"/>
          <w:w w:val="95"/>
        </w:rPr>
        <w:t>Team</w:t>
      </w:r>
    </w:p>
    <w:p w14:paraId="39FE9775">
      <w:pPr>
        <w:pStyle w:val="7"/>
        <w:rPr>
          <w:rFonts w:ascii="Century"/>
          <w:sz w:val="31"/>
        </w:rPr>
      </w:pPr>
    </w:p>
    <w:p w14:paraId="176890C6">
      <w:pPr>
        <w:pStyle w:val="7"/>
        <w:spacing w:line="331" w:lineRule="auto"/>
        <w:ind w:left="185" w:right="59" w:firstLine="50"/>
      </w:pPr>
      <w:r>
        <w:rPr>
          <w:color w:val="404154"/>
          <w:w w:val="110"/>
        </w:rPr>
        <w:t>The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>IT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>Procurement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team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>requires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streamlined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processing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of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standard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laptop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orders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to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minimize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>manual overhead.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They expect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Service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Catalog to enforce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consistent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data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capture,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integrate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with the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defined approval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process,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and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trigger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automation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that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reduces</w:t>
      </w:r>
      <w:r>
        <w:rPr>
          <w:color w:val="404154"/>
          <w:spacing w:val="-17"/>
          <w:w w:val="110"/>
        </w:rPr>
        <w:t xml:space="preserve"> </w:t>
      </w:r>
      <w:r>
        <w:rPr>
          <w:color w:val="404154"/>
          <w:w w:val="110"/>
        </w:rPr>
        <w:t>repetitive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task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creation.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procurement</w:t>
      </w:r>
      <w:r>
        <w:rPr>
          <w:color w:val="404154"/>
          <w:spacing w:val="-18"/>
          <w:w w:val="110"/>
        </w:rPr>
        <w:t xml:space="preserve"> </w:t>
      </w:r>
      <w:r>
        <w:rPr>
          <w:color w:val="404154"/>
          <w:w w:val="110"/>
        </w:rPr>
        <w:t>team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needs predictable routing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>so they can audit fulfillment and reconcile procurement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records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with inventory and finance systems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(scope limited to ServiceNow catalog/process).</w:t>
      </w:r>
    </w:p>
    <w:p w14:paraId="6ACB0C38">
      <w:pPr>
        <w:pStyle w:val="7"/>
        <w:spacing w:before="6"/>
        <w:rPr>
          <w:sz w:val="26"/>
        </w:rPr>
      </w:pPr>
    </w:p>
    <w:p w14:paraId="3DCBF2E5">
      <w:pPr>
        <w:pStyle w:val="3"/>
      </w:pPr>
      <w:r>
        <w:rPr>
          <w:color w:val="1B1B27"/>
        </w:rPr>
        <w:t>Hardware</w:t>
      </w:r>
      <w:r>
        <w:rPr>
          <w:color w:val="1B1B27"/>
          <w:spacing w:val="-17"/>
        </w:rPr>
        <w:t xml:space="preserve"> </w:t>
      </w:r>
      <w:r>
        <w:rPr>
          <w:color w:val="1B1B27"/>
          <w:spacing w:val="-4"/>
        </w:rPr>
        <w:t>Team</w:t>
      </w:r>
    </w:p>
    <w:p w14:paraId="1029A5D0">
      <w:pPr>
        <w:pStyle w:val="7"/>
        <w:spacing w:before="1"/>
        <w:rPr>
          <w:rFonts w:ascii="Century"/>
          <w:sz w:val="31"/>
        </w:rPr>
      </w:pPr>
    </w:p>
    <w:p w14:paraId="032C98E2">
      <w:pPr>
        <w:pStyle w:val="7"/>
        <w:spacing w:line="331" w:lineRule="auto"/>
        <w:ind w:left="185" w:firstLine="50"/>
      </w:pPr>
      <w:r>
        <w:rPr>
          <w:color w:val="404154"/>
          <w:w w:val="110"/>
        </w:rPr>
        <w:t>The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Hardware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team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requires</w:t>
      </w:r>
      <w:r>
        <w:rPr>
          <w:color w:val="404154"/>
          <w:spacing w:val="-17"/>
          <w:w w:val="110"/>
        </w:rPr>
        <w:t xml:space="preserve"> </w:t>
      </w:r>
      <w:r>
        <w:rPr>
          <w:color w:val="404154"/>
          <w:w w:val="110"/>
        </w:rPr>
        <w:t>that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configuration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work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be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represented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by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a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Catalog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Task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that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contains</w:t>
      </w:r>
      <w:r>
        <w:rPr>
          <w:color w:val="404154"/>
          <w:spacing w:val="-17"/>
          <w:w w:val="110"/>
        </w:rPr>
        <w:t xml:space="preserve"> </w:t>
      </w:r>
      <w:r>
        <w:rPr>
          <w:color w:val="404154"/>
          <w:w w:val="110"/>
        </w:rPr>
        <w:t>an actionable short description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("Laptop need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to Configured"), a detailed configuration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description,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the Requested</w:t>
      </w:r>
      <w:r>
        <w:rPr>
          <w:color w:val="404154"/>
          <w:spacing w:val="-17"/>
          <w:w w:val="110"/>
        </w:rPr>
        <w:t xml:space="preserve"> </w:t>
      </w:r>
      <w:r>
        <w:rPr>
          <w:color w:val="404154"/>
          <w:w w:val="110"/>
        </w:rPr>
        <w:t>Item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link,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and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a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clear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assignment</w:t>
      </w:r>
      <w:r>
        <w:rPr>
          <w:color w:val="404154"/>
          <w:spacing w:val="-18"/>
          <w:w w:val="110"/>
        </w:rPr>
        <w:t xml:space="preserve"> </w:t>
      </w:r>
      <w:r>
        <w:rPr>
          <w:color w:val="404154"/>
          <w:w w:val="110"/>
        </w:rPr>
        <w:t>to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"Hardware"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assignment</w:t>
      </w:r>
      <w:r>
        <w:rPr>
          <w:color w:val="404154"/>
          <w:spacing w:val="-18"/>
          <w:w w:val="110"/>
        </w:rPr>
        <w:t xml:space="preserve"> </w:t>
      </w:r>
      <w:r>
        <w:rPr>
          <w:color w:val="404154"/>
          <w:w w:val="110"/>
        </w:rPr>
        <w:t>group.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Tasks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must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include sufficient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information (requester,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requested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laptop model/standard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option, any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accessories)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to perform configuration without repeated clarifying communication.</w:t>
      </w:r>
    </w:p>
    <w:p w14:paraId="0D5BABF5">
      <w:pPr>
        <w:pStyle w:val="7"/>
        <w:spacing w:after="1"/>
        <w:rPr>
          <w:sz w:val="21"/>
        </w:rPr>
      </w:pPr>
    </w:p>
    <w:tbl>
      <w:tblPr>
        <w:tblStyle w:val="6"/>
        <w:tblW w:w="0" w:type="auto"/>
        <w:tblInd w:w="19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06"/>
        <w:gridCol w:w="7573"/>
      </w:tblGrid>
      <w:tr w14:paraId="4FA3CA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5" w:hRule="atLeast"/>
        </w:trPr>
        <w:tc>
          <w:tcPr>
            <w:tcW w:w="2806" w:type="dxa"/>
            <w:shd w:val="clear" w:color="auto" w:fill="FFFFFF"/>
          </w:tcPr>
          <w:p w14:paraId="7864285E">
            <w:pPr>
              <w:pStyle w:val="10"/>
              <w:spacing w:before="165"/>
              <w:ind w:left="208"/>
              <w:rPr>
                <w:sz w:val="20"/>
              </w:rPr>
            </w:pPr>
            <w:r>
              <w:rPr>
                <w:color w:val="404154"/>
                <w:spacing w:val="-2"/>
                <w:w w:val="110"/>
                <w:sz w:val="20"/>
              </w:rPr>
              <w:t>Stakeholder</w:t>
            </w:r>
          </w:p>
        </w:tc>
        <w:tc>
          <w:tcPr>
            <w:tcW w:w="7573" w:type="dxa"/>
            <w:shd w:val="clear" w:color="auto" w:fill="FFFFFF"/>
          </w:tcPr>
          <w:p w14:paraId="12A74A72">
            <w:pPr>
              <w:pStyle w:val="10"/>
              <w:spacing w:before="165"/>
              <w:ind w:left="516"/>
              <w:rPr>
                <w:sz w:val="20"/>
              </w:rPr>
            </w:pPr>
            <w:r>
              <w:rPr>
                <w:color w:val="404154"/>
                <w:w w:val="105"/>
                <w:sz w:val="20"/>
              </w:rPr>
              <w:t>Requirements</w:t>
            </w:r>
            <w:r>
              <w:rPr>
                <w:color w:val="404154"/>
                <w:spacing w:val="-1"/>
                <w:w w:val="105"/>
                <w:sz w:val="20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0"/>
              </w:rPr>
              <w:t>(detailed)</w:t>
            </w:r>
          </w:p>
        </w:tc>
      </w:tr>
      <w:tr w14:paraId="27A014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51" w:hRule="atLeast"/>
        </w:trPr>
        <w:tc>
          <w:tcPr>
            <w:tcW w:w="2806" w:type="dxa"/>
            <w:shd w:val="clear" w:color="auto" w:fill="F5F5F5"/>
          </w:tcPr>
          <w:p w14:paraId="51800B12">
            <w:pPr>
              <w:pStyle w:val="10"/>
              <w:rPr>
                <w:sz w:val="22"/>
              </w:rPr>
            </w:pPr>
          </w:p>
          <w:p w14:paraId="16CDD187">
            <w:pPr>
              <w:pStyle w:val="10"/>
              <w:rPr>
                <w:sz w:val="22"/>
              </w:rPr>
            </w:pPr>
          </w:p>
          <w:p w14:paraId="4552EB19">
            <w:pPr>
              <w:pStyle w:val="10"/>
              <w:spacing w:before="155"/>
              <w:ind w:left="208"/>
              <w:rPr>
                <w:sz w:val="20"/>
              </w:rPr>
            </w:pPr>
            <w:r>
              <w:rPr>
                <w:color w:val="404154"/>
                <w:w w:val="110"/>
                <w:sz w:val="20"/>
              </w:rPr>
              <w:t>User</w:t>
            </w:r>
            <w:r>
              <w:rPr>
                <w:color w:val="404154"/>
                <w:spacing w:val="-9"/>
                <w:w w:val="110"/>
                <w:sz w:val="20"/>
              </w:rPr>
              <w:t xml:space="preserve"> </w:t>
            </w:r>
            <w:r>
              <w:rPr>
                <w:color w:val="404154"/>
                <w:w w:val="110"/>
                <w:sz w:val="20"/>
              </w:rPr>
              <w:t>/</w:t>
            </w:r>
            <w:r>
              <w:rPr>
                <w:color w:val="404154"/>
                <w:spacing w:val="-3"/>
                <w:w w:val="110"/>
                <w:sz w:val="20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0"/>
              </w:rPr>
              <w:t>Requester</w:t>
            </w:r>
          </w:p>
        </w:tc>
        <w:tc>
          <w:tcPr>
            <w:tcW w:w="7573" w:type="dxa"/>
            <w:shd w:val="clear" w:color="auto" w:fill="F5F5F5"/>
          </w:tcPr>
          <w:p w14:paraId="1C0CB545">
            <w:pPr>
              <w:pStyle w:val="10"/>
              <w:spacing w:before="10"/>
              <w:rPr>
                <w:sz w:val="25"/>
              </w:rPr>
            </w:pPr>
          </w:p>
          <w:p w14:paraId="20711970">
            <w:pPr>
              <w:pStyle w:val="10"/>
              <w:spacing w:line="254" w:lineRule="auto"/>
              <w:ind w:left="516" w:right="247" w:firstLine="350"/>
              <w:rPr>
                <w:sz w:val="20"/>
              </w:rPr>
            </w:pPr>
            <w:r>
              <w:rPr>
                <w:color w:val="404154"/>
                <w:w w:val="110"/>
                <w:sz w:val="20"/>
              </w:rPr>
              <w:t>Ability to</w:t>
            </w:r>
            <w:r>
              <w:rPr>
                <w:color w:val="404154"/>
                <w:spacing w:val="-4"/>
                <w:w w:val="110"/>
                <w:sz w:val="20"/>
              </w:rPr>
              <w:t xml:space="preserve"> </w:t>
            </w:r>
            <w:r>
              <w:rPr>
                <w:color w:val="404154"/>
                <w:w w:val="110"/>
                <w:sz w:val="20"/>
              </w:rPr>
              <w:t>place</w:t>
            </w:r>
            <w:r>
              <w:rPr>
                <w:color w:val="404154"/>
                <w:spacing w:val="-2"/>
                <w:w w:val="110"/>
                <w:sz w:val="20"/>
              </w:rPr>
              <w:t xml:space="preserve"> </w:t>
            </w:r>
            <w:r>
              <w:rPr>
                <w:color w:val="404154"/>
                <w:w w:val="110"/>
                <w:sz w:val="20"/>
              </w:rPr>
              <w:t>Standard</w:t>
            </w:r>
            <w:r>
              <w:rPr>
                <w:color w:val="404154"/>
                <w:spacing w:val="-9"/>
                <w:w w:val="110"/>
                <w:sz w:val="20"/>
              </w:rPr>
              <w:t xml:space="preserve"> </w:t>
            </w:r>
            <w:r>
              <w:rPr>
                <w:color w:val="404154"/>
                <w:w w:val="110"/>
                <w:sz w:val="20"/>
              </w:rPr>
              <w:t>Laptop</w:t>
            </w:r>
            <w:r>
              <w:rPr>
                <w:color w:val="404154"/>
                <w:spacing w:val="-5"/>
                <w:w w:val="110"/>
                <w:sz w:val="20"/>
              </w:rPr>
              <w:t xml:space="preserve"> </w:t>
            </w:r>
            <w:r>
              <w:rPr>
                <w:color w:val="404154"/>
                <w:w w:val="110"/>
                <w:sz w:val="20"/>
              </w:rPr>
              <w:t>orders</w:t>
            </w:r>
            <w:r>
              <w:rPr>
                <w:color w:val="404154"/>
                <w:spacing w:val="-10"/>
                <w:w w:val="110"/>
                <w:sz w:val="20"/>
              </w:rPr>
              <w:t xml:space="preserve"> </w:t>
            </w:r>
            <w:r>
              <w:rPr>
                <w:color w:val="404154"/>
                <w:w w:val="110"/>
                <w:sz w:val="20"/>
              </w:rPr>
              <w:t>via</w:t>
            </w:r>
            <w:r>
              <w:rPr>
                <w:color w:val="404154"/>
                <w:spacing w:val="-1"/>
                <w:w w:val="110"/>
                <w:sz w:val="20"/>
              </w:rPr>
              <w:t xml:space="preserve"> </w:t>
            </w:r>
            <w:r>
              <w:rPr>
                <w:color w:val="404154"/>
                <w:w w:val="110"/>
                <w:sz w:val="20"/>
              </w:rPr>
              <w:t>Service</w:t>
            </w:r>
            <w:r>
              <w:rPr>
                <w:color w:val="404154"/>
                <w:spacing w:val="-2"/>
                <w:w w:val="110"/>
                <w:sz w:val="20"/>
              </w:rPr>
              <w:t xml:space="preserve"> </w:t>
            </w:r>
            <w:r>
              <w:rPr>
                <w:color w:val="404154"/>
                <w:w w:val="110"/>
                <w:sz w:val="20"/>
              </w:rPr>
              <w:t>Catalog; expectation of approval workflow; expectation that configuration begins</w:t>
            </w:r>
            <w:r>
              <w:rPr>
                <w:color w:val="404154"/>
                <w:spacing w:val="-8"/>
                <w:w w:val="110"/>
                <w:sz w:val="20"/>
              </w:rPr>
              <w:t xml:space="preserve"> </w:t>
            </w:r>
            <w:r>
              <w:rPr>
                <w:color w:val="404154"/>
                <w:w w:val="110"/>
                <w:sz w:val="20"/>
              </w:rPr>
              <w:t>after</w:t>
            </w:r>
            <w:r>
              <w:rPr>
                <w:color w:val="404154"/>
                <w:spacing w:val="-7"/>
                <w:w w:val="110"/>
                <w:sz w:val="20"/>
              </w:rPr>
              <w:t xml:space="preserve"> </w:t>
            </w:r>
            <w:r>
              <w:rPr>
                <w:color w:val="404154"/>
                <w:w w:val="110"/>
                <w:sz w:val="20"/>
              </w:rPr>
              <w:t>approval;</w:t>
            </w:r>
            <w:r>
              <w:rPr>
                <w:color w:val="404154"/>
                <w:spacing w:val="-6"/>
                <w:w w:val="110"/>
                <w:sz w:val="20"/>
              </w:rPr>
              <w:t xml:space="preserve"> </w:t>
            </w:r>
            <w:r>
              <w:rPr>
                <w:color w:val="404154"/>
                <w:w w:val="110"/>
                <w:sz w:val="20"/>
              </w:rPr>
              <w:t>visibility</w:t>
            </w:r>
            <w:r>
              <w:rPr>
                <w:color w:val="404154"/>
                <w:spacing w:val="-2"/>
                <w:w w:val="110"/>
                <w:sz w:val="20"/>
              </w:rPr>
              <w:t xml:space="preserve"> </w:t>
            </w:r>
            <w:r>
              <w:rPr>
                <w:color w:val="404154"/>
                <w:w w:val="110"/>
                <w:sz w:val="20"/>
              </w:rPr>
              <w:t>into</w:t>
            </w:r>
            <w:r>
              <w:rPr>
                <w:color w:val="404154"/>
                <w:spacing w:val="-8"/>
                <w:w w:val="110"/>
                <w:sz w:val="20"/>
              </w:rPr>
              <w:t xml:space="preserve"> </w:t>
            </w:r>
            <w:r>
              <w:rPr>
                <w:color w:val="404154"/>
                <w:w w:val="110"/>
                <w:sz w:val="20"/>
              </w:rPr>
              <w:t>request</w:t>
            </w:r>
            <w:r>
              <w:rPr>
                <w:color w:val="404154"/>
                <w:spacing w:val="-15"/>
                <w:w w:val="110"/>
                <w:sz w:val="20"/>
              </w:rPr>
              <w:t xml:space="preserve"> </w:t>
            </w:r>
            <w:r>
              <w:rPr>
                <w:color w:val="404154"/>
                <w:w w:val="110"/>
                <w:sz w:val="20"/>
              </w:rPr>
              <w:t>and</w:t>
            </w:r>
            <w:r>
              <w:rPr>
                <w:color w:val="404154"/>
                <w:spacing w:val="-8"/>
                <w:w w:val="110"/>
                <w:sz w:val="20"/>
              </w:rPr>
              <w:t xml:space="preserve"> </w:t>
            </w:r>
            <w:r>
              <w:rPr>
                <w:color w:val="404154"/>
                <w:w w:val="110"/>
                <w:sz w:val="20"/>
              </w:rPr>
              <w:t>task</w:t>
            </w:r>
            <w:r>
              <w:rPr>
                <w:color w:val="404154"/>
                <w:spacing w:val="-10"/>
                <w:w w:val="110"/>
                <w:sz w:val="20"/>
              </w:rPr>
              <w:t xml:space="preserve"> </w:t>
            </w:r>
            <w:r>
              <w:rPr>
                <w:color w:val="404154"/>
                <w:w w:val="110"/>
                <w:sz w:val="20"/>
              </w:rPr>
              <w:t>status;</w:t>
            </w:r>
            <w:r>
              <w:rPr>
                <w:color w:val="404154"/>
                <w:spacing w:val="-16"/>
                <w:w w:val="110"/>
                <w:sz w:val="20"/>
              </w:rPr>
              <w:t xml:space="preserve"> </w:t>
            </w:r>
            <w:r>
              <w:rPr>
                <w:color w:val="404154"/>
                <w:w w:val="110"/>
                <w:sz w:val="20"/>
              </w:rPr>
              <w:t>basic request fields to capture required configuration choices.</w:t>
            </w:r>
          </w:p>
        </w:tc>
      </w:tr>
      <w:tr w14:paraId="00D7CA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26" w:hRule="atLeast"/>
        </w:trPr>
        <w:tc>
          <w:tcPr>
            <w:tcW w:w="2806" w:type="dxa"/>
            <w:shd w:val="clear" w:color="auto" w:fill="FFFFFF"/>
          </w:tcPr>
          <w:p w14:paraId="5A3E70E1">
            <w:pPr>
              <w:pStyle w:val="10"/>
              <w:rPr>
                <w:sz w:val="22"/>
              </w:rPr>
            </w:pPr>
          </w:p>
          <w:p w14:paraId="138CBAD7">
            <w:pPr>
              <w:pStyle w:val="10"/>
              <w:spacing w:before="4"/>
              <w:rPr>
                <w:sz w:val="21"/>
              </w:rPr>
            </w:pPr>
          </w:p>
          <w:p w14:paraId="71D3CAE0">
            <w:pPr>
              <w:pStyle w:val="10"/>
              <w:ind w:left="208"/>
              <w:rPr>
                <w:sz w:val="20"/>
              </w:rPr>
            </w:pPr>
            <w:r>
              <w:rPr>
                <w:color w:val="404154"/>
                <w:w w:val="105"/>
                <w:sz w:val="20"/>
              </w:rPr>
              <w:t>IT</w:t>
            </w:r>
            <w:r>
              <w:rPr>
                <w:color w:val="404154"/>
                <w:spacing w:val="24"/>
                <w:w w:val="105"/>
                <w:sz w:val="20"/>
              </w:rPr>
              <w:t xml:space="preserve"> </w:t>
            </w:r>
            <w:r>
              <w:rPr>
                <w:color w:val="404154"/>
                <w:w w:val="105"/>
                <w:sz w:val="20"/>
              </w:rPr>
              <w:t>Procurement</w:t>
            </w:r>
            <w:r>
              <w:rPr>
                <w:color w:val="404154"/>
                <w:spacing w:val="9"/>
                <w:w w:val="105"/>
                <w:sz w:val="20"/>
              </w:rPr>
              <w:t xml:space="preserve"> </w:t>
            </w:r>
            <w:r>
              <w:rPr>
                <w:color w:val="404154"/>
                <w:spacing w:val="-4"/>
                <w:w w:val="105"/>
                <w:sz w:val="20"/>
              </w:rPr>
              <w:t>Team</w:t>
            </w:r>
          </w:p>
        </w:tc>
        <w:tc>
          <w:tcPr>
            <w:tcW w:w="7573" w:type="dxa"/>
            <w:shd w:val="clear" w:color="auto" w:fill="FFFFFF"/>
          </w:tcPr>
          <w:p w14:paraId="203A1032">
            <w:pPr>
              <w:pStyle w:val="10"/>
              <w:spacing w:before="1"/>
              <w:rPr>
                <w:sz w:val="22"/>
              </w:rPr>
            </w:pPr>
          </w:p>
          <w:p w14:paraId="38456131">
            <w:pPr>
              <w:pStyle w:val="10"/>
              <w:spacing w:before="1" w:line="254" w:lineRule="auto"/>
              <w:ind w:left="516" w:firstLine="350"/>
              <w:rPr>
                <w:sz w:val="20"/>
              </w:rPr>
            </w:pPr>
            <w:r>
              <w:rPr>
                <w:color w:val="404154"/>
                <w:w w:val="110"/>
                <w:sz w:val="20"/>
              </w:rPr>
              <w:t>Catalog</w:t>
            </w:r>
            <w:r>
              <w:rPr>
                <w:color w:val="404154"/>
                <w:spacing w:val="-5"/>
                <w:w w:val="110"/>
                <w:sz w:val="20"/>
              </w:rPr>
              <w:t xml:space="preserve"> </w:t>
            </w:r>
            <w:r>
              <w:rPr>
                <w:color w:val="404154"/>
                <w:w w:val="110"/>
                <w:sz w:val="20"/>
              </w:rPr>
              <w:t>item</w:t>
            </w:r>
            <w:r>
              <w:rPr>
                <w:color w:val="404154"/>
                <w:spacing w:val="-8"/>
                <w:w w:val="110"/>
                <w:sz w:val="20"/>
              </w:rPr>
              <w:t xml:space="preserve"> </w:t>
            </w:r>
            <w:r>
              <w:rPr>
                <w:color w:val="404154"/>
                <w:w w:val="110"/>
                <w:sz w:val="20"/>
              </w:rPr>
              <w:t>standardization;</w:t>
            </w:r>
            <w:r>
              <w:rPr>
                <w:color w:val="404154"/>
                <w:spacing w:val="-16"/>
                <w:w w:val="110"/>
                <w:sz w:val="20"/>
              </w:rPr>
              <w:t xml:space="preserve"> </w:t>
            </w:r>
            <w:r>
              <w:rPr>
                <w:color w:val="404154"/>
                <w:w w:val="110"/>
                <w:sz w:val="20"/>
              </w:rPr>
              <w:t>reduction</w:t>
            </w:r>
            <w:r>
              <w:rPr>
                <w:color w:val="404154"/>
                <w:spacing w:val="-14"/>
                <w:w w:val="110"/>
                <w:sz w:val="20"/>
              </w:rPr>
              <w:t xml:space="preserve"> </w:t>
            </w:r>
            <w:r>
              <w:rPr>
                <w:color w:val="404154"/>
                <w:w w:val="110"/>
                <w:sz w:val="20"/>
              </w:rPr>
              <w:t>of</w:t>
            </w:r>
            <w:r>
              <w:rPr>
                <w:color w:val="404154"/>
                <w:spacing w:val="-8"/>
                <w:w w:val="110"/>
                <w:sz w:val="20"/>
              </w:rPr>
              <w:t xml:space="preserve"> </w:t>
            </w:r>
            <w:r>
              <w:rPr>
                <w:color w:val="404154"/>
                <w:w w:val="110"/>
                <w:sz w:val="20"/>
              </w:rPr>
              <w:t>manual</w:t>
            </w:r>
            <w:r>
              <w:rPr>
                <w:color w:val="404154"/>
                <w:spacing w:val="-12"/>
                <w:w w:val="110"/>
                <w:sz w:val="20"/>
              </w:rPr>
              <w:t xml:space="preserve"> </w:t>
            </w:r>
            <w:r>
              <w:rPr>
                <w:color w:val="404154"/>
                <w:w w:val="110"/>
                <w:sz w:val="20"/>
              </w:rPr>
              <w:t>task</w:t>
            </w:r>
            <w:r>
              <w:rPr>
                <w:color w:val="404154"/>
                <w:spacing w:val="-12"/>
                <w:w w:val="110"/>
                <w:sz w:val="20"/>
              </w:rPr>
              <w:t xml:space="preserve"> </w:t>
            </w:r>
            <w:r>
              <w:rPr>
                <w:color w:val="404154"/>
                <w:w w:val="110"/>
                <w:sz w:val="20"/>
              </w:rPr>
              <w:t xml:space="preserve">creation; </w:t>
            </w:r>
            <w:r>
              <w:rPr>
                <w:color w:val="404154"/>
                <w:w w:val="115"/>
                <w:sz w:val="20"/>
              </w:rPr>
              <w:t>enforcement</w:t>
            </w:r>
            <w:r>
              <w:rPr>
                <w:color w:val="404154"/>
                <w:spacing w:val="-20"/>
                <w:w w:val="115"/>
                <w:sz w:val="20"/>
              </w:rPr>
              <w:t xml:space="preserve"> </w:t>
            </w:r>
            <w:r>
              <w:rPr>
                <w:color w:val="404154"/>
                <w:w w:val="115"/>
                <w:sz w:val="20"/>
              </w:rPr>
              <w:t>of</w:t>
            </w:r>
            <w:r>
              <w:rPr>
                <w:color w:val="404154"/>
                <w:spacing w:val="-16"/>
                <w:w w:val="115"/>
                <w:sz w:val="20"/>
              </w:rPr>
              <w:t xml:space="preserve"> </w:t>
            </w:r>
            <w:r>
              <w:rPr>
                <w:color w:val="404154"/>
                <w:w w:val="115"/>
                <w:sz w:val="20"/>
              </w:rPr>
              <w:t>approval</w:t>
            </w:r>
            <w:r>
              <w:rPr>
                <w:color w:val="404154"/>
                <w:spacing w:val="-15"/>
                <w:w w:val="115"/>
                <w:sz w:val="20"/>
              </w:rPr>
              <w:t xml:space="preserve"> </w:t>
            </w:r>
            <w:r>
              <w:rPr>
                <w:color w:val="404154"/>
                <w:w w:val="115"/>
                <w:sz w:val="20"/>
              </w:rPr>
              <w:t>gating;</w:t>
            </w:r>
            <w:r>
              <w:rPr>
                <w:color w:val="404154"/>
                <w:spacing w:val="-15"/>
                <w:w w:val="115"/>
                <w:sz w:val="20"/>
              </w:rPr>
              <w:t xml:space="preserve"> </w:t>
            </w:r>
            <w:r>
              <w:rPr>
                <w:color w:val="404154"/>
                <w:w w:val="115"/>
                <w:sz w:val="20"/>
              </w:rPr>
              <w:t>traceability</w:t>
            </w:r>
            <w:r>
              <w:rPr>
                <w:color w:val="404154"/>
                <w:spacing w:val="-16"/>
                <w:w w:val="115"/>
                <w:sz w:val="20"/>
              </w:rPr>
              <w:t xml:space="preserve"> </w:t>
            </w:r>
            <w:r>
              <w:rPr>
                <w:color w:val="404154"/>
                <w:w w:val="115"/>
                <w:sz w:val="20"/>
              </w:rPr>
              <w:t>of</w:t>
            </w:r>
            <w:r>
              <w:rPr>
                <w:color w:val="404154"/>
                <w:spacing w:val="-15"/>
                <w:w w:val="115"/>
                <w:sz w:val="20"/>
              </w:rPr>
              <w:t xml:space="preserve"> </w:t>
            </w:r>
            <w:r>
              <w:rPr>
                <w:color w:val="404154"/>
                <w:w w:val="115"/>
                <w:sz w:val="20"/>
              </w:rPr>
              <w:t>requests</w:t>
            </w:r>
            <w:r>
              <w:rPr>
                <w:color w:val="404154"/>
                <w:spacing w:val="-19"/>
                <w:w w:val="115"/>
                <w:sz w:val="20"/>
              </w:rPr>
              <w:t xml:space="preserve"> </w:t>
            </w:r>
            <w:r>
              <w:rPr>
                <w:color w:val="404154"/>
                <w:w w:val="115"/>
                <w:sz w:val="20"/>
              </w:rPr>
              <w:t>to</w:t>
            </w:r>
            <w:r>
              <w:rPr>
                <w:color w:val="404154"/>
                <w:spacing w:val="-15"/>
                <w:w w:val="115"/>
                <w:sz w:val="20"/>
              </w:rPr>
              <w:t xml:space="preserve"> </w:t>
            </w:r>
            <w:r>
              <w:rPr>
                <w:color w:val="404154"/>
                <w:w w:val="115"/>
                <w:sz w:val="20"/>
              </w:rPr>
              <w:t xml:space="preserve">tasks; </w:t>
            </w:r>
            <w:r>
              <w:rPr>
                <w:color w:val="404154"/>
                <w:w w:val="110"/>
                <w:sz w:val="20"/>
              </w:rPr>
              <w:t>consistent data for reconciliation and reporting within ServiceNow.</w:t>
            </w:r>
          </w:p>
        </w:tc>
      </w:tr>
      <w:tr w14:paraId="7449E7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51" w:hRule="atLeast"/>
        </w:trPr>
        <w:tc>
          <w:tcPr>
            <w:tcW w:w="2806" w:type="dxa"/>
            <w:shd w:val="clear" w:color="auto" w:fill="F5F5F5"/>
          </w:tcPr>
          <w:p w14:paraId="35862D78">
            <w:pPr>
              <w:pStyle w:val="10"/>
              <w:rPr>
                <w:sz w:val="22"/>
              </w:rPr>
            </w:pPr>
          </w:p>
          <w:p w14:paraId="382EF891">
            <w:pPr>
              <w:pStyle w:val="10"/>
              <w:rPr>
                <w:sz w:val="22"/>
              </w:rPr>
            </w:pPr>
          </w:p>
          <w:p w14:paraId="6AB09A42">
            <w:pPr>
              <w:pStyle w:val="10"/>
              <w:spacing w:before="155"/>
              <w:ind w:left="208"/>
              <w:rPr>
                <w:sz w:val="20"/>
              </w:rPr>
            </w:pPr>
            <w:r>
              <w:rPr>
                <w:color w:val="404154"/>
                <w:w w:val="105"/>
                <w:sz w:val="20"/>
              </w:rPr>
              <w:t>Hardware</w:t>
            </w:r>
            <w:r>
              <w:rPr>
                <w:color w:val="404154"/>
                <w:spacing w:val="5"/>
                <w:w w:val="105"/>
                <w:sz w:val="20"/>
              </w:rPr>
              <w:t xml:space="preserve"> </w:t>
            </w:r>
            <w:r>
              <w:rPr>
                <w:color w:val="404154"/>
                <w:spacing w:val="-4"/>
                <w:w w:val="105"/>
                <w:sz w:val="20"/>
              </w:rPr>
              <w:t>Team</w:t>
            </w:r>
          </w:p>
        </w:tc>
        <w:tc>
          <w:tcPr>
            <w:tcW w:w="7573" w:type="dxa"/>
            <w:shd w:val="clear" w:color="auto" w:fill="F5F5F5"/>
          </w:tcPr>
          <w:p w14:paraId="6A44BA36">
            <w:pPr>
              <w:pStyle w:val="10"/>
              <w:spacing w:before="10"/>
              <w:rPr>
                <w:sz w:val="25"/>
              </w:rPr>
            </w:pPr>
          </w:p>
          <w:p w14:paraId="7C7EFF0F">
            <w:pPr>
              <w:pStyle w:val="10"/>
              <w:spacing w:line="254" w:lineRule="auto"/>
              <w:ind w:left="516" w:firstLine="50"/>
              <w:rPr>
                <w:sz w:val="20"/>
              </w:rPr>
            </w:pPr>
            <w:r>
              <w:rPr>
                <w:color w:val="404154"/>
                <w:w w:val="105"/>
                <w:sz w:val="20"/>
              </w:rPr>
              <w:t>Receive Catalog Task automatically assigned</w:t>
            </w:r>
            <w:r>
              <w:rPr>
                <w:color w:val="404154"/>
                <w:spacing w:val="-3"/>
                <w:w w:val="105"/>
                <w:sz w:val="20"/>
              </w:rPr>
              <w:t xml:space="preserve"> </w:t>
            </w:r>
            <w:r>
              <w:rPr>
                <w:color w:val="404154"/>
                <w:w w:val="105"/>
                <w:sz w:val="20"/>
              </w:rPr>
              <w:t xml:space="preserve">to "Hardware"; clear short </w:t>
            </w:r>
            <w:r>
              <w:rPr>
                <w:color w:val="404154"/>
                <w:w w:val="110"/>
                <w:sz w:val="20"/>
              </w:rPr>
              <w:t xml:space="preserve">description and extended description for configuration steps; link to Requested Item for context; notifications when tasks are created or </w:t>
            </w:r>
            <w:r>
              <w:rPr>
                <w:color w:val="404154"/>
                <w:spacing w:val="-2"/>
                <w:w w:val="110"/>
                <w:sz w:val="20"/>
              </w:rPr>
              <w:t>reassigned.</w:t>
            </w:r>
          </w:p>
        </w:tc>
      </w:tr>
    </w:tbl>
    <w:p w14:paraId="33693580">
      <w:pPr>
        <w:spacing w:after="0" w:line="254" w:lineRule="auto"/>
        <w:rPr>
          <w:sz w:val="20"/>
        </w:rPr>
        <w:sectPr>
          <w:pgSz w:w="11920" w:h="16840"/>
          <w:pgMar w:top="560" w:right="660" w:bottom="280" w:left="580" w:header="720" w:footer="720" w:gutter="0"/>
          <w:cols w:space="720" w:num="1"/>
        </w:sectPr>
      </w:pPr>
    </w:p>
    <w:p w14:paraId="10F59541">
      <w:pPr>
        <w:spacing w:before="62"/>
        <w:ind w:left="185" w:right="0" w:firstLine="0"/>
        <w:jc w:val="left"/>
        <w:rPr>
          <w:sz w:val="21"/>
        </w:rPr>
      </w:pPr>
      <w:r>
        <w:pict>
          <v:rect id="docshape5" o:spid="_x0000_s1030" o:spt="1" style="position:absolute;left:0pt;margin-left:0pt;margin-top:0pt;height:841.65pt;width:595.4pt;mso-position-horizontal-relative:page;mso-position-vertical-relative:page;z-index:-251654144;mso-width-relative:page;mso-height-relative:page;" fillcolor="#F8F8FF" filled="t" stroked="f" coordsize="21600,21600">
            <v:path/>
            <v:fill on="t" opacity="62194f" focussize="0,0"/>
            <v:stroke on="f"/>
            <v:imagedata o:title=""/>
            <o:lock v:ext="edit"/>
          </v:rect>
        </w:pict>
      </w:r>
      <w:r>
        <w:rPr>
          <w:color w:val="404154"/>
          <w:sz w:val="21"/>
        </w:rPr>
        <w:t>FUNCTIONAL</w:t>
      </w:r>
      <w:r>
        <w:rPr>
          <w:color w:val="404154"/>
          <w:spacing w:val="5"/>
          <w:sz w:val="21"/>
        </w:rPr>
        <w:t xml:space="preserve"> </w:t>
      </w:r>
      <w:r>
        <w:rPr>
          <w:color w:val="404154"/>
          <w:spacing w:val="-2"/>
          <w:sz w:val="21"/>
        </w:rPr>
        <w:t>REQUIREMENTS</w:t>
      </w:r>
    </w:p>
    <w:p w14:paraId="7271F704">
      <w:pPr>
        <w:pStyle w:val="7"/>
        <w:spacing w:before="3"/>
        <w:rPr>
          <w:sz w:val="27"/>
        </w:rPr>
      </w:pPr>
    </w:p>
    <w:p w14:paraId="3C7C6F32">
      <w:pPr>
        <w:pStyle w:val="9"/>
        <w:numPr>
          <w:ilvl w:val="0"/>
          <w:numId w:val="3"/>
        </w:numPr>
        <w:tabs>
          <w:tab w:val="left" w:pos="522"/>
        </w:tabs>
        <w:spacing w:before="0" w:after="0" w:line="240" w:lineRule="auto"/>
        <w:ind w:left="521" w:right="0" w:hanging="337"/>
        <w:jc w:val="left"/>
        <w:rPr>
          <w:color w:val="404154"/>
          <w:sz w:val="21"/>
        </w:rPr>
      </w:pPr>
      <w:r>
        <w:rPr>
          <w:color w:val="404154"/>
          <w:w w:val="105"/>
          <w:sz w:val="21"/>
        </w:rPr>
        <w:t>FR-01</w:t>
      </w:r>
      <w:r>
        <w:rPr>
          <w:color w:val="404154"/>
          <w:spacing w:val="-14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—</w:t>
      </w:r>
      <w:r>
        <w:rPr>
          <w:color w:val="404154"/>
          <w:spacing w:val="-9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Standard</w:t>
      </w:r>
      <w:r>
        <w:rPr>
          <w:color w:val="404154"/>
          <w:spacing w:val="-8"/>
          <w:w w:val="105"/>
          <w:sz w:val="21"/>
        </w:rPr>
        <w:t xml:space="preserve"> </w:t>
      </w:r>
      <w:r>
        <w:rPr>
          <w:color w:val="404154"/>
          <w:spacing w:val="-2"/>
          <w:w w:val="105"/>
          <w:sz w:val="21"/>
        </w:rPr>
        <w:t>Laptop</w:t>
      </w:r>
    </w:p>
    <w:p w14:paraId="7F18E47E">
      <w:pPr>
        <w:pStyle w:val="9"/>
        <w:numPr>
          <w:ilvl w:val="0"/>
          <w:numId w:val="3"/>
        </w:numPr>
        <w:tabs>
          <w:tab w:val="left" w:pos="522"/>
        </w:tabs>
        <w:spacing w:before="96" w:after="0" w:line="338" w:lineRule="auto"/>
        <w:ind w:left="521" w:right="810" w:hanging="336"/>
        <w:jc w:val="left"/>
        <w:rPr>
          <w:color w:val="404154"/>
          <w:sz w:val="21"/>
        </w:rPr>
      </w:pPr>
      <w:r>
        <w:rPr>
          <w:color w:val="404154"/>
          <w:w w:val="110"/>
          <w:sz w:val="21"/>
        </w:rPr>
        <w:t>Description: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The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system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should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provide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Standard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Laptop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item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in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the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Service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Catalog.</w:t>
      </w:r>
      <w:r>
        <w:rPr>
          <w:color w:val="404154"/>
          <w:spacing w:val="-20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Input: Standard Laptop selection Output: Laptop request created Importance: Starts the process.</w:t>
      </w:r>
    </w:p>
    <w:p w14:paraId="2F927370">
      <w:pPr>
        <w:pStyle w:val="9"/>
        <w:numPr>
          <w:ilvl w:val="0"/>
          <w:numId w:val="3"/>
        </w:numPr>
        <w:tabs>
          <w:tab w:val="left" w:pos="522"/>
        </w:tabs>
        <w:spacing w:before="2" w:after="0" w:line="240" w:lineRule="auto"/>
        <w:ind w:left="521" w:right="0" w:hanging="337"/>
        <w:jc w:val="left"/>
        <w:rPr>
          <w:color w:val="404154"/>
          <w:sz w:val="21"/>
        </w:rPr>
      </w:pPr>
      <w:r>
        <w:rPr>
          <w:color w:val="404154"/>
          <w:sz w:val="21"/>
        </w:rPr>
        <w:t>FR-02</w:t>
      </w:r>
      <w:r>
        <w:rPr>
          <w:color w:val="404154"/>
          <w:spacing w:val="4"/>
          <w:sz w:val="21"/>
        </w:rPr>
        <w:t xml:space="preserve"> </w:t>
      </w:r>
      <w:r>
        <w:rPr>
          <w:color w:val="404154"/>
          <w:sz w:val="21"/>
        </w:rPr>
        <w:t>—</w:t>
      </w:r>
      <w:r>
        <w:rPr>
          <w:color w:val="404154"/>
          <w:spacing w:val="11"/>
          <w:sz w:val="21"/>
        </w:rPr>
        <w:t xml:space="preserve"> </w:t>
      </w:r>
      <w:r>
        <w:rPr>
          <w:color w:val="404154"/>
          <w:sz w:val="21"/>
        </w:rPr>
        <w:t>Place</w:t>
      </w:r>
      <w:r>
        <w:rPr>
          <w:color w:val="404154"/>
          <w:spacing w:val="9"/>
          <w:sz w:val="21"/>
        </w:rPr>
        <w:t xml:space="preserve"> </w:t>
      </w:r>
      <w:r>
        <w:rPr>
          <w:color w:val="404154"/>
          <w:spacing w:val="-2"/>
          <w:sz w:val="21"/>
        </w:rPr>
        <w:t>Request</w:t>
      </w:r>
    </w:p>
    <w:p w14:paraId="5752EDE9">
      <w:pPr>
        <w:pStyle w:val="9"/>
        <w:numPr>
          <w:ilvl w:val="0"/>
          <w:numId w:val="3"/>
        </w:numPr>
        <w:tabs>
          <w:tab w:val="left" w:pos="522"/>
        </w:tabs>
        <w:spacing w:before="96" w:after="0" w:line="240" w:lineRule="auto"/>
        <w:ind w:left="521" w:right="0" w:hanging="337"/>
        <w:jc w:val="left"/>
        <w:rPr>
          <w:color w:val="404154"/>
          <w:sz w:val="21"/>
        </w:rPr>
      </w:pPr>
      <w:r>
        <w:rPr>
          <w:color w:val="404154"/>
          <w:spacing w:val="-2"/>
          <w:w w:val="110"/>
          <w:sz w:val="21"/>
        </w:rPr>
        <w:t>Description:</w:t>
      </w:r>
      <w:r>
        <w:rPr>
          <w:color w:val="404154"/>
          <w:spacing w:val="-10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The</w:t>
      </w:r>
      <w:r>
        <w:rPr>
          <w:color w:val="404154"/>
          <w:spacing w:val="-10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user</w:t>
      </w:r>
      <w:r>
        <w:rPr>
          <w:color w:val="404154"/>
          <w:spacing w:val="-9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should</w:t>
      </w:r>
      <w:r>
        <w:rPr>
          <w:color w:val="404154"/>
          <w:spacing w:val="-7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be</w:t>
      </w:r>
      <w:r>
        <w:rPr>
          <w:color w:val="404154"/>
          <w:spacing w:val="-8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able</w:t>
      </w:r>
      <w:r>
        <w:rPr>
          <w:color w:val="404154"/>
          <w:spacing w:val="-10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to</w:t>
      </w:r>
      <w:r>
        <w:rPr>
          <w:color w:val="404154"/>
          <w:spacing w:val="-6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order</w:t>
      </w:r>
      <w:r>
        <w:rPr>
          <w:color w:val="404154"/>
          <w:spacing w:val="-9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a</w:t>
      </w:r>
      <w:r>
        <w:rPr>
          <w:color w:val="404154"/>
          <w:spacing w:val="-9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Standard</w:t>
      </w:r>
      <w:r>
        <w:rPr>
          <w:color w:val="404154"/>
          <w:spacing w:val="-8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Laptop.</w:t>
      </w:r>
      <w:r>
        <w:rPr>
          <w:color w:val="404154"/>
          <w:spacing w:val="-11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Input:</w:t>
      </w:r>
      <w:r>
        <w:rPr>
          <w:color w:val="404154"/>
          <w:spacing w:val="-9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User</w:t>
      </w:r>
      <w:r>
        <w:rPr>
          <w:color w:val="404154"/>
          <w:spacing w:val="-9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request</w:t>
      </w:r>
      <w:r>
        <w:rPr>
          <w:color w:val="404154"/>
          <w:spacing w:val="-7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Output:</w:t>
      </w:r>
    </w:p>
    <w:p w14:paraId="5E574304">
      <w:pPr>
        <w:spacing w:before="98"/>
        <w:ind w:left="521" w:right="0" w:firstLine="0"/>
        <w:jc w:val="left"/>
        <w:rPr>
          <w:sz w:val="21"/>
        </w:rPr>
      </w:pPr>
      <w:r>
        <w:rPr>
          <w:color w:val="404154"/>
          <w:w w:val="110"/>
          <w:sz w:val="21"/>
        </w:rPr>
        <w:t>Requested</w:t>
      </w:r>
      <w:r>
        <w:rPr>
          <w:color w:val="404154"/>
          <w:spacing w:val="-7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Item</w:t>
      </w:r>
      <w:r>
        <w:rPr>
          <w:color w:val="404154"/>
          <w:spacing w:val="-7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created</w:t>
      </w:r>
      <w:r>
        <w:rPr>
          <w:color w:val="404154"/>
          <w:spacing w:val="-10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Importance:</w:t>
      </w:r>
      <w:r>
        <w:rPr>
          <w:color w:val="404154"/>
          <w:spacing w:val="-8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Starts</w:t>
      </w:r>
      <w:r>
        <w:rPr>
          <w:color w:val="404154"/>
          <w:spacing w:val="-8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the</w:t>
      </w:r>
      <w:r>
        <w:rPr>
          <w:color w:val="404154"/>
          <w:spacing w:val="-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procurement</w:t>
      </w:r>
      <w:r>
        <w:rPr>
          <w:color w:val="404154"/>
          <w:spacing w:val="-7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request.</w:t>
      </w:r>
    </w:p>
    <w:p w14:paraId="71C5BBAA">
      <w:pPr>
        <w:pStyle w:val="9"/>
        <w:numPr>
          <w:ilvl w:val="0"/>
          <w:numId w:val="3"/>
        </w:numPr>
        <w:tabs>
          <w:tab w:val="left" w:pos="522"/>
        </w:tabs>
        <w:spacing w:before="99" w:after="0" w:line="240" w:lineRule="auto"/>
        <w:ind w:left="521" w:right="0" w:hanging="337"/>
        <w:jc w:val="left"/>
        <w:rPr>
          <w:color w:val="404154"/>
          <w:sz w:val="21"/>
        </w:rPr>
      </w:pPr>
      <w:r>
        <w:rPr>
          <w:color w:val="404154"/>
          <w:w w:val="105"/>
          <w:sz w:val="21"/>
        </w:rPr>
        <w:t>FR-03</w:t>
      </w:r>
      <w:r>
        <w:rPr>
          <w:color w:val="404154"/>
          <w:spacing w:val="-12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—</w:t>
      </w:r>
      <w:r>
        <w:rPr>
          <w:color w:val="404154"/>
          <w:spacing w:val="-7"/>
          <w:w w:val="105"/>
          <w:sz w:val="21"/>
        </w:rPr>
        <w:t xml:space="preserve"> </w:t>
      </w:r>
      <w:r>
        <w:rPr>
          <w:color w:val="404154"/>
          <w:spacing w:val="-2"/>
          <w:w w:val="105"/>
          <w:sz w:val="21"/>
        </w:rPr>
        <w:t>Approval</w:t>
      </w:r>
    </w:p>
    <w:p w14:paraId="6631C9EF">
      <w:pPr>
        <w:pStyle w:val="9"/>
        <w:numPr>
          <w:ilvl w:val="0"/>
          <w:numId w:val="3"/>
        </w:numPr>
        <w:tabs>
          <w:tab w:val="left" w:pos="522"/>
        </w:tabs>
        <w:spacing w:before="96" w:after="0" w:line="338" w:lineRule="auto"/>
        <w:ind w:left="521" w:right="630" w:hanging="336"/>
        <w:jc w:val="left"/>
        <w:rPr>
          <w:color w:val="404154"/>
          <w:sz w:val="21"/>
        </w:rPr>
      </w:pPr>
      <w:r>
        <w:rPr>
          <w:color w:val="404154"/>
          <w:w w:val="110"/>
          <w:sz w:val="21"/>
        </w:rPr>
        <w:t>Description:</w:t>
      </w:r>
      <w:r>
        <w:rPr>
          <w:color w:val="404154"/>
          <w:spacing w:val="-1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The</w:t>
      </w:r>
      <w:r>
        <w:rPr>
          <w:color w:val="404154"/>
          <w:spacing w:val="-1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laptop</w:t>
      </w:r>
      <w:r>
        <w:rPr>
          <w:color w:val="404154"/>
          <w:spacing w:val="-10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request</w:t>
      </w:r>
      <w:r>
        <w:rPr>
          <w:color w:val="404154"/>
          <w:spacing w:val="-1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should</w:t>
      </w:r>
      <w:r>
        <w:rPr>
          <w:color w:val="404154"/>
          <w:spacing w:val="-9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go</w:t>
      </w:r>
      <w:r>
        <w:rPr>
          <w:color w:val="404154"/>
          <w:spacing w:val="-9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through</w:t>
      </w:r>
      <w:r>
        <w:rPr>
          <w:color w:val="404154"/>
          <w:spacing w:val="-1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the</w:t>
      </w:r>
      <w:r>
        <w:rPr>
          <w:color w:val="404154"/>
          <w:spacing w:val="-8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approval</w:t>
      </w:r>
      <w:r>
        <w:rPr>
          <w:color w:val="404154"/>
          <w:spacing w:val="-14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process.</w:t>
      </w:r>
      <w:r>
        <w:rPr>
          <w:color w:val="404154"/>
          <w:spacing w:val="-1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Input:</w:t>
      </w:r>
      <w:r>
        <w:rPr>
          <w:color w:val="404154"/>
          <w:spacing w:val="-1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Laptop</w:t>
      </w:r>
      <w:r>
        <w:rPr>
          <w:color w:val="404154"/>
          <w:spacing w:val="-1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request Output: Approved request Importance: Allows the process to continue.</w:t>
      </w:r>
    </w:p>
    <w:p w14:paraId="58DFF815">
      <w:pPr>
        <w:pStyle w:val="9"/>
        <w:numPr>
          <w:ilvl w:val="0"/>
          <w:numId w:val="3"/>
        </w:numPr>
        <w:tabs>
          <w:tab w:val="left" w:pos="522"/>
        </w:tabs>
        <w:spacing w:before="1" w:after="0" w:line="240" w:lineRule="auto"/>
        <w:ind w:left="521" w:right="0" w:hanging="337"/>
        <w:jc w:val="left"/>
        <w:rPr>
          <w:color w:val="404154"/>
          <w:sz w:val="21"/>
        </w:rPr>
      </w:pPr>
      <w:r>
        <w:rPr>
          <w:color w:val="404154"/>
          <w:w w:val="110"/>
          <w:sz w:val="21"/>
        </w:rPr>
        <w:t>FR-04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—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Start</w:t>
      </w:r>
      <w:r>
        <w:rPr>
          <w:color w:val="404154"/>
          <w:spacing w:val="-14"/>
          <w:w w:val="110"/>
          <w:sz w:val="21"/>
        </w:rPr>
        <w:t xml:space="preserve"> </w:t>
      </w:r>
      <w:r>
        <w:rPr>
          <w:color w:val="404154"/>
          <w:spacing w:val="-4"/>
          <w:w w:val="110"/>
          <w:sz w:val="21"/>
        </w:rPr>
        <w:t>Flow</w:t>
      </w:r>
    </w:p>
    <w:p w14:paraId="44952DA6">
      <w:pPr>
        <w:pStyle w:val="9"/>
        <w:numPr>
          <w:ilvl w:val="0"/>
          <w:numId w:val="3"/>
        </w:numPr>
        <w:tabs>
          <w:tab w:val="left" w:pos="522"/>
        </w:tabs>
        <w:spacing w:before="96" w:after="0" w:line="338" w:lineRule="auto"/>
        <w:ind w:left="521" w:right="416" w:hanging="336"/>
        <w:jc w:val="left"/>
        <w:rPr>
          <w:color w:val="404154"/>
          <w:sz w:val="21"/>
        </w:rPr>
      </w:pPr>
      <w:r>
        <w:rPr>
          <w:color w:val="404154"/>
          <w:w w:val="105"/>
          <w:sz w:val="21"/>
        </w:rPr>
        <w:t xml:space="preserve">Description: The ServiceNow Flow should start when the required Service Catalog process occurs. </w:t>
      </w:r>
      <w:r>
        <w:rPr>
          <w:color w:val="404154"/>
          <w:w w:val="110"/>
          <w:sz w:val="21"/>
        </w:rPr>
        <w:t>Input: Service Catalog request Output: Flow starts Importance: Starts automation.</w:t>
      </w:r>
    </w:p>
    <w:p w14:paraId="551ED4ED">
      <w:pPr>
        <w:pStyle w:val="9"/>
        <w:numPr>
          <w:ilvl w:val="0"/>
          <w:numId w:val="3"/>
        </w:numPr>
        <w:tabs>
          <w:tab w:val="left" w:pos="522"/>
        </w:tabs>
        <w:spacing w:before="2" w:after="0" w:line="240" w:lineRule="auto"/>
        <w:ind w:left="521" w:right="0" w:hanging="337"/>
        <w:jc w:val="left"/>
        <w:rPr>
          <w:color w:val="404154"/>
          <w:sz w:val="21"/>
        </w:rPr>
      </w:pPr>
      <w:r>
        <w:rPr>
          <w:color w:val="404154"/>
          <w:w w:val="105"/>
          <w:sz w:val="21"/>
        </w:rPr>
        <w:t>FR-05</w:t>
      </w:r>
      <w:r>
        <w:rPr>
          <w:color w:val="404154"/>
          <w:spacing w:val="-12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—</w:t>
      </w:r>
      <w:r>
        <w:rPr>
          <w:color w:val="404154"/>
          <w:spacing w:val="-7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Create</w:t>
      </w:r>
      <w:r>
        <w:rPr>
          <w:color w:val="404154"/>
          <w:spacing w:val="-9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Catalog</w:t>
      </w:r>
      <w:r>
        <w:rPr>
          <w:color w:val="404154"/>
          <w:spacing w:val="-14"/>
          <w:w w:val="105"/>
          <w:sz w:val="21"/>
        </w:rPr>
        <w:t xml:space="preserve"> </w:t>
      </w:r>
      <w:r>
        <w:rPr>
          <w:color w:val="404154"/>
          <w:spacing w:val="-4"/>
          <w:w w:val="105"/>
          <w:sz w:val="21"/>
        </w:rPr>
        <w:t>Task</w:t>
      </w:r>
    </w:p>
    <w:p w14:paraId="0A078D0E">
      <w:pPr>
        <w:pStyle w:val="9"/>
        <w:numPr>
          <w:ilvl w:val="0"/>
          <w:numId w:val="3"/>
        </w:numPr>
        <w:tabs>
          <w:tab w:val="left" w:pos="522"/>
        </w:tabs>
        <w:spacing w:before="96" w:after="0" w:line="240" w:lineRule="auto"/>
        <w:ind w:left="521" w:right="0" w:hanging="337"/>
        <w:jc w:val="left"/>
        <w:rPr>
          <w:color w:val="404154"/>
          <w:sz w:val="21"/>
        </w:rPr>
      </w:pPr>
      <w:r>
        <w:rPr>
          <w:color w:val="404154"/>
          <w:w w:val="105"/>
          <w:sz w:val="21"/>
        </w:rPr>
        <w:t>Description:</w:t>
      </w:r>
      <w:r>
        <w:rPr>
          <w:color w:val="404154"/>
          <w:spacing w:val="14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The</w:t>
      </w:r>
      <w:r>
        <w:rPr>
          <w:color w:val="404154"/>
          <w:spacing w:val="13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Flow</w:t>
      </w:r>
      <w:r>
        <w:rPr>
          <w:color w:val="404154"/>
          <w:spacing w:val="17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should</w:t>
      </w:r>
      <w:r>
        <w:rPr>
          <w:color w:val="404154"/>
          <w:spacing w:val="17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automatically</w:t>
      </w:r>
      <w:r>
        <w:rPr>
          <w:color w:val="404154"/>
          <w:spacing w:val="9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create</w:t>
      </w:r>
      <w:r>
        <w:rPr>
          <w:color w:val="404154"/>
          <w:spacing w:val="13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a</w:t>
      </w:r>
      <w:r>
        <w:rPr>
          <w:color w:val="404154"/>
          <w:spacing w:val="14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Catalog</w:t>
      </w:r>
      <w:r>
        <w:rPr>
          <w:color w:val="404154"/>
          <w:spacing w:val="6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Task.</w:t>
      </w:r>
      <w:r>
        <w:rPr>
          <w:color w:val="404154"/>
          <w:spacing w:val="4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Input:</w:t>
      </w:r>
      <w:r>
        <w:rPr>
          <w:color w:val="404154"/>
          <w:spacing w:val="14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Requested</w:t>
      </w:r>
      <w:r>
        <w:rPr>
          <w:color w:val="404154"/>
          <w:spacing w:val="13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Item</w:t>
      </w:r>
      <w:r>
        <w:rPr>
          <w:color w:val="404154"/>
          <w:spacing w:val="16"/>
          <w:w w:val="105"/>
          <w:sz w:val="21"/>
        </w:rPr>
        <w:t xml:space="preserve"> </w:t>
      </w:r>
      <w:r>
        <w:rPr>
          <w:color w:val="404154"/>
          <w:spacing w:val="-2"/>
          <w:w w:val="105"/>
          <w:sz w:val="21"/>
        </w:rPr>
        <w:t>Output:</w:t>
      </w:r>
    </w:p>
    <w:p w14:paraId="7716A7CB">
      <w:pPr>
        <w:spacing w:before="98"/>
        <w:ind w:left="521" w:right="0" w:firstLine="0"/>
        <w:jc w:val="left"/>
        <w:rPr>
          <w:sz w:val="21"/>
        </w:rPr>
      </w:pPr>
      <w:r>
        <w:rPr>
          <w:color w:val="404154"/>
          <w:w w:val="105"/>
          <w:sz w:val="21"/>
        </w:rPr>
        <w:t>Catalog</w:t>
      </w:r>
      <w:r>
        <w:rPr>
          <w:color w:val="404154"/>
          <w:spacing w:val="7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Task</w:t>
      </w:r>
      <w:r>
        <w:rPr>
          <w:color w:val="404154"/>
          <w:spacing w:val="10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created</w:t>
      </w:r>
      <w:r>
        <w:rPr>
          <w:color w:val="404154"/>
          <w:spacing w:val="15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Importance:</w:t>
      </w:r>
      <w:r>
        <w:rPr>
          <w:color w:val="404154"/>
          <w:spacing w:val="17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Removes</w:t>
      </w:r>
      <w:r>
        <w:rPr>
          <w:color w:val="404154"/>
          <w:spacing w:val="14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manual</w:t>
      </w:r>
      <w:r>
        <w:rPr>
          <w:color w:val="404154"/>
          <w:spacing w:val="17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task</w:t>
      </w:r>
      <w:r>
        <w:rPr>
          <w:color w:val="404154"/>
          <w:spacing w:val="12"/>
          <w:w w:val="105"/>
          <w:sz w:val="21"/>
        </w:rPr>
        <w:t xml:space="preserve"> </w:t>
      </w:r>
      <w:r>
        <w:rPr>
          <w:color w:val="404154"/>
          <w:spacing w:val="-2"/>
          <w:w w:val="105"/>
          <w:sz w:val="21"/>
        </w:rPr>
        <w:t>creation.</w:t>
      </w:r>
    </w:p>
    <w:p w14:paraId="16369F38">
      <w:pPr>
        <w:pStyle w:val="9"/>
        <w:numPr>
          <w:ilvl w:val="0"/>
          <w:numId w:val="3"/>
        </w:numPr>
        <w:tabs>
          <w:tab w:val="left" w:pos="522"/>
        </w:tabs>
        <w:spacing w:before="99" w:after="0" w:line="240" w:lineRule="auto"/>
        <w:ind w:left="521" w:right="0" w:hanging="337"/>
        <w:jc w:val="left"/>
        <w:rPr>
          <w:color w:val="404154"/>
          <w:sz w:val="21"/>
        </w:rPr>
      </w:pPr>
      <w:r>
        <w:rPr>
          <w:color w:val="404154"/>
          <w:w w:val="105"/>
          <w:sz w:val="21"/>
        </w:rPr>
        <w:t>FR-06</w:t>
      </w:r>
      <w:r>
        <w:rPr>
          <w:color w:val="404154"/>
          <w:spacing w:val="-1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—</w:t>
      </w:r>
      <w:r>
        <w:rPr>
          <w:color w:val="404154"/>
          <w:spacing w:val="7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Short</w:t>
      </w:r>
      <w:r>
        <w:rPr>
          <w:color w:val="404154"/>
          <w:spacing w:val="7"/>
          <w:w w:val="105"/>
          <w:sz w:val="21"/>
        </w:rPr>
        <w:t xml:space="preserve"> </w:t>
      </w:r>
      <w:r>
        <w:rPr>
          <w:color w:val="404154"/>
          <w:spacing w:val="-2"/>
          <w:w w:val="105"/>
          <w:sz w:val="21"/>
        </w:rPr>
        <w:t>Description</w:t>
      </w:r>
    </w:p>
    <w:p w14:paraId="57DF3CDF">
      <w:pPr>
        <w:pStyle w:val="9"/>
        <w:numPr>
          <w:ilvl w:val="0"/>
          <w:numId w:val="3"/>
        </w:numPr>
        <w:tabs>
          <w:tab w:val="left" w:pos="522"/>
        </w:tabs>
        <w:spacing w:before="96" w:after="0" w:line="240" w:lineRule="auto"/>
        <w:ind w:left="521" w:right="0" w:hanging="337"/>
        <w:jc w:val="left"/>
        <w:rPr>
          <w:color w:val="404154"/>
          <w:sz w:val="21"/>
        </w:rPr>
      </w:pPr>
      <w:r>
        <w:rPr>
          <w:color w:val="404154"/>
          <w:w w:val="110"/>
          <w:sz w:val="21"/>
        </w:rPr>
        <w:t>Description: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The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Catalog</w:t>
      </w:r>
      <w:r>
        <w:rPr>
          <w:color w:val="404154"/>
          <w:spacing w:val="-17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Task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should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contain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the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short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description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“Laptop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need</w:t>
      </w:r>
      <w:r>
        <w:rPr>
          <w:color w:val="404154"/>
          <w:spacing w:val="-14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to</w:t>
      </w:r>
      <w:r>
        <w:rPr>
          <w:color w:val="404154"/>
          <w:spacing w:val="-14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Configured”.</w:t>
      </w:r>
    </w:p>
    <w:p w14:paraId="6B89FB57">
      <w:pPr>
        <w:spacing w:before="98"/>
        <w:ind w:left="521" w:right="0" w:firstLine="0"/>
        <w:jc w:val="left"/>
        <w:rPr>
          <w:sz w:val="21"/>
        </w:rPr>
      </w:pPr>
      <w:r>
        <w:rPr>
          <w:color w:val="404154"/>
          <w:w w:val="110"/>
          <w:sz w:val="21"/>
        </w:rPr>
        <w:t>Input:</w:t>
      </w:r>
      <w:r>
        <w:rPr>
          <w:color w:val="404154"/>
          <w:spacing w:val="-13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Flow</w:t>
      </w:r>
      <w:r>
        <w:rPr>
          <w:color w:val="404154"/>
          <w:spacing w:val="-1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Output:</w:t>
      </w:r>
      <w:r>
        <w:rPr>
          <w:color w:val="404154"/>
          <w:spacing w:val="-1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Short</w:t>
      </w:r>
      <w:r>
        <w:rPr>
          <w:color w:val="404154"/>
          <w:spacing w:val="-1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description</w:t>
      </w:r>
      <w:r>
        <w:rPr>
          <w:color w:val="404154"/>
          <w:spacing w:val="-1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added</w:t>
      </w:r>
      <w:r>
        <w:rPr>
          <w:color w:val="404154"/>
          <w:spacing w:val="-1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Importance: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Explains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the</w:t>
      </w:r>
      <w:r>
        <w:rPr>
          <w:color w:val="404154"/>
          <w:spacing w:val="-9"/>
          <w:w w:val="110"/>
          <w:sz w:val="21"/>
        </w:rPr>
        <w:t xml:space="preserve"> </w:t>
      </w:r>
      <w:r>
        <w:rPr>
          <w:color w:val="404154"/>
          <w:spacing w:val="-4"/>
          <w:w w:val="110"/>
          <w:sz w:val="21"/>
        </w:rPr>
        <w:t>task.</w:t>
      </w:r>
    </w:p>
    <w:p w14:paraId="304CEB77">
      <w:pPr>
        <w:pStyle w:val="9"/>
        <w:numPr>
          <w:ilvl w:val="0"/>
          <w:numId w:val="3"/>
        </w:numPr>
        <w:tabs>
          <w:tab w:val="left" w:pos="522"/>
        </w:tabs>
        <w:spacing w:before="99" w:after="0" w:line="240" w:lineRule="auto"/>
        <w:ind w:left="521" w:right="0" w:hanging="337"/>
        <w:jc w:val="left"/>
        <w:rPr>
          <w:color w:val="404154"/>
          <w:sz w:val="21"/>
        </w:rPr>
      </w:pPr>
      <w:r>
        <w:rPr>
          <w:color w:val="404154"/>
          <w:w w:val="105"/>
          <w:sz w:val="21"/>
        </w:rPr>
        <w:t>FR-07</w:t>
      </w:r>
      <w:r>
        <w:rPr>
          <w:color w:val="404154"/>
          <w:spacing w:val="-14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—</w:t>
      </w:r>
      <w:r>
        <w:rPr>
          <w:color w:val="404154"/>
          <w:spacing w:val="-8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Task</w:t>
      </w:r>
      <w:r>
        <w:rPr>
          <w:color w:val="404154"/>
          <w:spacing w:val="-14"/>
          <w:w w:val="105"/>
          <w:sz w:val="21"/>
        </w:rPr>
        <w:t xml:space="preserve"> </w:t>
      </w:r>
      <w:r>
        <w:rPr>
          <w:color w:val="404154"/>
          <w:spacing w:val="-2"/>
          <w:w w:val="105"/>
          <w:sz w:val="21"/>
        </w:rPr>
        <w:t>Description</w:t>
      </w:r>
    </w:p>
    <w:p w14:paraId="52D803F0">
      <w:pPr>
        <w:pStyle w:val="9"/>
        <w:numPr>
          <w:ilvl w:val="0"/>
          <w:numId w:val="3"/>
        </w:numPr>
        <w:tabs>
          <w:tab w:val="left" w:pos="522"/>
        </w:tabs>
        <w:spacing w:before="96" w:after="0" w:line="338" w:lineRule="auto"/>
        <w:ind w:left="521" w:right="1099" w:hanging="336"/>
        <w:jc w:val="left"/>
        <w:rPr>
          <w:color w:val="404154"/>
          <w:sz w:val="21"/>
        </w:rPr>
      </w:pPr>
      <w:r>
        <w:rPr>
          <w:color w:val="404154"/>
          <w:w w:val="110"/>
          <w:sz w:val="21"/>
        </w:rPr>
        <w:t>Description: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The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Catalog</w:t>
      </w:r>
      <w:r>
        <w:rPr>
          <w:color w:val="404154"/>
          <w:spacing w:val="-17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Task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should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contain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the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required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description.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Input: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Flow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Output: Description added Importance: Provides task information.</w:t>
      </w:r>
    </w:p>
    <w:p w14:paraId="20B0C33E">
      <w:pPr>
        <w:pStyle w:val="9"/>
        <w:numPr>
          <w:ilvl w:val="0"/>
          <w:numId w:val="3"/>
        </w:numPr>
        <w:tabs>
          <w:tab w:val="left" w:pos="522"/>
        </w:tabs>
        <w:spacing w:before="1" w:after="0" w:line="240" w:lineRule="auto"/>
        <w:ind w:left="521" w:right="0" w:hanging="337"/>
        <w:jc w:val="left"/>
        <w:rPr>
          <w:color w:val="404154"/>
          <w:sz w:val="21"/>
        </w:rPr>
      </w:pPr>
      <w:r>
        <w:rPr>
          <w:color w:val="404154"/>
          <w:w w:val="105"/>
          <w:sz w:val="21"/>
        </w:rPr>
        <w:t>FR-08</w:t>
      </w:r>
      <w:r>
        <w:rPr>
          <w:color w:val="404154"/>
          <w:spacing w:val="-1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—</w:t>
      </w:r>
      <w:r>
        <w:rPr>
          <w:color w:val="404154"/>
          <w:spacing w:val="5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Hardware</w:t>
      </w:r>
      <w:r>
        <w:rPr>
          <w:color w:val="404154"/>
          <w:spacing w:val="3"/>
          <w:w w:val="105"/>
          <w:sz w:val="21"/>
        </w:rPr>
        <w:t xml:space="preserve"> </w:t>
      </w:r>
      <w:r>
        <w:rPr>
          <w:color w:val="404154"/>
          <w:spacing w:val="-2"/>
          <w:w w:val="105"/>
          <w:sz w:val="21"/>
        </w:rPr>
        <w:t>Assignment</w:t>
      </w:r>
    </w:p>
    <w:p w14:paraId="57C07BDC">
      <w:pPr>
        <w:pStyle w:val="9"/>
        <w:numPr>
          <w:ilvl w:val="0"/>
          <w:numId w:val="3"/>
        </w:numPr>
        <w:tabs>
          <w:tab w:val="left" w:pos="522"/>
        </w:tabs>
        <w:spacing w:before="96" w:after="0" w:line="338" w:lineRule="auto"/>
        <w:ind w:left="521" w:right="780" w:hanging="336"/>
        <w:jc w:val="left"/>
        <w:rPr>
          <w:color w:val="404154"/>
          <w:sz w:val="21"/>
        </w:rPr>
      </w:pPr>
      <w:r>
        <w:rPr>
          <w:color w:val="404154"/>
          <w:spacing w:val="-2"/>
          <w:w w:val="110"/>
          <w:sz w:val="21"/>
        </w:rPr>
        <w:t>Description:</w:t>
      </w:r>
      <w:r>
        <w:rPr>
          <w:color w:val="404154"/>
          <w:spacing w:val="-9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The</w:t>
      </w:r>
      <w:r>
        <w:rPr>
          <w:color w:val="404154"/>
          <w:spacing w:val="-10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Catalog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Task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should</w:t>
      </w:r>
      <w:r>
        <w:rPr>
          <w:color w:val="404154"/>
          <w:spacing w:val="-7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be</w:t>
      </w:r>
      <w:r>
        <w:rPr>
          <w:color w:val="404154"/>
          <w:spacing w:val="-8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assigned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to</w:t>
      </w:r>
      <w:r>
        <w:rPr>
          <w:color w:val="404154"/>
          <w:spacing w:val="-6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the</w:t>
      </w:r>
      <w:r>
        <w:rPr>
          <w:color w:val="404154"/>
          <w:spacing w:val="-8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Hardware</w:t>
      </w:r>
      <w:r>
        <w:rPr>
          <w:color w:val="404154"/>
          <w:spacing w:val="-13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group.</w:t>
      </w:r>
      <w:r>
        <w:rPr>
          <w:color w:val="404154"/>
          <w:spacing w:val="-9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Input:</w:t>
      </w:r>
      <w:r>
        <w:rPr>
          <w:color w:val="404154"/>
          <w:spacing w:val="-9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Catalog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 xml:space="preserve">Task </w:t>
      </w:r>
      <w:r>
        <w:rPr>
          <w:color w:val="404154"/>
          <w:w w:val="110"/>
          <w:sz w:val="21"/>
        </w:rPr>
        <w:t>Output: Assignment</w:t>
      </w:r>
      <w:r>
        <w:rPr>
          <w:color w:val="404154"/>
          <w:spacing w:val="-3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Group = Hardware Importance:</w:t>
      </w:r>
      <w:r>
        <w:rPr>
          <w:color w:val="404154"/>
          <w:spacing w:val="-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Sends the task</w:t>
      </w:r>
      <w:r>
        <w:rPr>
          <w:color w:val="404154"/>
          <w:spacing w:val="-3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to the correct team.</w:t>
      </w:r>
    </w:p>
    <w:p w14:paraId="1EA77487">
      <w:pPr>
        <w:pStyle w:val="9"/>
        <w:numPr>
          <w:ilvl w:val="0"/>
          <w:numId w:val="3"/>
        </w:numPr>
        <w:tabs>
          <w:tab w:val="left" w:pos="522"/>
        </w:tabs>
        <w:spacing w:before="2" w:after="0" w:line="240" w:lineRule="auto"/>
        <w:ind w:left="521" w:right="0" w:hanging="337"/>
        <w:jc w:val="left"/>
        <w:rPr>
          <w:color w:val="404154"/>
          <w:sz w:val="21"/>
        </w:rPr>
      </w:pPr>
      <w:r>
        <w:rPr>
          <w:color w:val="404154"/>
          <w:w w:val="105"/>
          <w:sz w:val="21"/>
        </w:rPr>
        <w:t>FR-09</w:t>
      </w:r>
      <w:r>
        <w:rPr>
          <w:color w:val="404154"/>
          <w:spacing w:val="2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—</w:t>
      </w:r>
      <w:r>
        <w:rPr>
          <w:color w:val="404154"/>
          <w:spacing w:val="8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Requested</w:t>
      </w:r>
      <w:r>
        <w:rPr>
          <w:color w:val="404154"/>
          <w:spacing w:val="10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Item</w:t>
      </w:r>
      <w:r>
        <w:rPr>
          <w:color w:val="404154"/>
          <w:spacing w:val="8"/>
          <w:w w:val="105"/>
          <w:sz w:val="21"/>
        </w:rPr>
        <w:t xml:space="preserve"> </w:t>
      </w:r>
      <w:r>
        <w:rPr>
          <w:color w:val="404154"/>
          <w:spacing w:val="-4"/>
          <w:w w:val="105"/>
          <w:sz w:val="21"/>
        </w:rPr>
        <w:t>Link</w:t>
      </w:r>
    </w:p>
    <w:p w14:paraId="7DD77E15">
      <w:pPr>
        <w:pStyle w:val="9"/>
        <w:numPr>
          <w:ilvl w:val="0"/>
          <w:numId w:val="3"/>
        </w:numPr>
        <w:tabs>
          <w:tab w:val="left" w:pos="522"/>
        </w:tabs>
        <w:spacing w:before="96" w:after="0" w:line="338" w:lineRule="auto"/>
        <w:ind w:left="521" w:right="308" w:hanging="336"/>
        <w:jc w:val="left"/>
        <w:rPr>
          <w:color w:val="404154"/>
          <w:sz w:val="21"/>
        </w:rPr>
      </w:pPr>
      <w:r>
        <w:rPr>
          <w:color w:val="404154"/>
          <w:w w:val="110"/>
          <w:sz w:val="21"/>
        </w:rPr>
        <w:t>Description:</w:t>
      </w:r>
      <w:r>
        <w:rPr>
          <w:color w:val="404154"/>
          <w:spacing w:val="-3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The</w:t>
      </w:r>
      <w:r>
        <w:rPr>
          <w:color w:val="404154"/>
          <w:spacing w:val="-4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Catalog</w:t>
      </w:r>
      <w:r>
        <w:rPr>
          <w:color w:val="404154"/>
          <w:spacing w:val="-10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Task</w:t>
      </w:r>
      <w:r>
        <w:rPr>
          <w:color w:val="404154"/>
          <w:spacing w:val="-10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should</w:t>
      </w:r>
      <w:r>
        <w:rPr>
          <w:color w:val="404154"/>
          <w:spacing w:val="-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be</w:t>
      </w:r>
      <w:r>
        <w:rPr>
          <w:color w:val="404154"/>
          <w:spacing w:val="-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connected</w:t>
      </w:r>
      <w:r>
        <w:rPr>
          <w:color w:val="404154"/>
          <w:spacing w:val="-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to the</w:t>
      </w:r>
      <w:r>
        <w:rPr>
          <w:color w:val="404154"/>
          <w:spacing w:val="-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related</w:t>
      </w:r>
      <w:r>
        <w:rPr>
          <w:color w:val="404154"/>
          <w:spacing w:val="-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Requested</w:t>
      </w:r>
      <w:r>
        <w:rPr>
          <w:color w:val="404154"/>
          <w:spacing w:val="-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Item.</w:t>
      </w:r>
      <w:r>
        <w:rPr>
          <w:color w:val="404154"/>
          <w:spacing w:val="-3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Input: Requested</w:t>
      </w:r>
      <w:r>
        <w:rPr>
          <w:color w:val="404154"/>
          <w:spacing w:val="-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Item</w:t>
      </w:r>
      <w:r>
        <w:rPr>
          <w:color w:val="404154"/>
          <w:spacing w:val="-8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Output:</w:t>
      </w:r>
      <w:r>
        <w:rPr>
          <w:color w:val="404154"/>
          <w:spacing w:val="-9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Catalog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Task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linked</w:t>
      </w:r>
      <w:r>
        <w:rPr>
          <w:color w:val="404154"/>
          <w:spacing w:val="-10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to</w:t>
      </w:r>
      <w:r>
        <w:rPr>
          <w:color w:val="404154"/>
          <w:spacing w:val="-8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request</w:t>
      </w:r>
      <w:r>
        <w:rPr>
          <w:color w:val="404154"/>
          <w:spacing w:val="-8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Importance:</w:t>
      </w:r>
      <w:r>
        <w:rPr>
          <w:color w:val="404154"/>
          <w:spacing w:val="-9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Makes</w:t>
      </w:r>
      <w:r>
        <w:rPr>
          <w:color w:val="404154"/>
          <w:spacing w:val="-14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the</w:t>
      </w:r>
      <w:r>
        <w:rPr>
          <w:color w:val="404154"/>
          <w:spacing w:val="-8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task</w:t>
      </w:r>
      <w:r>
        <w:rPr>
          <w:color w:val="404154"/>
          <w:spacing w:val="-1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easy</w:t>
      </w:r>
      <w:r>
        <w:rPr>
          <w:color w:val="404154"/>
          <w:spacing w:val="-1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to</w:t>
      </w:r>
      <w:r>
        <w:rPr>
          <w:color w:val="404154"/>
          <w:spacing w:val="-8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track.</w:t>
      </w:r>
    </w:p>
    <w:p w14:paraId="378EA60E">
      <w:pPr>
        <w:pStyle w:val="9"/>
        <w:numPr>
          <w:ilvl w:val="0"/>
          <w:numId w:val="3"/>
        </w:numPr>
        <w:tabs>
          <w:tab w:val="left" w:pos="522"/>
        </w:tabs>
        <w:spacing w:before="2" w:after="0" w:line="240" w:lineRule="auto"/>
        <w:ind w:left="521" w:right="0" w:hanging="337"/>
        <w:jc w:val="left"/>
        <w:rPr>
          <w:color w:val="404154"/>
          <w:sz w:val="21"/>
        </w:rPr>
      </w:pPr>
      <w:r>
        <w:rPr>
          <w:color w:val="404154"/>
          <w:sz w:val="21"/>
        </w:rPr>
        <w:t>FR-10</w:t>
      </w:r>
      <w:r>
        <w:rPr>
          <w:color w:val="404154"/>
          <w:spacing w:val="-2"/>
          <w:sz w:val="21"/>
        </w:rPr>
        <w:t xml:space="preserve"> </w:t>
      </w:r>
      <w:r>
        <w:rPr>
          <w:color w:val="404154"/>
          <w:sz w:val="21"/>
        </w:rPr>
        <w:t>—</w:t>
      </w:r>
      <w:r>
        <w:rPr>
          <w:color w:val="404154"/>
          <w:spacing w:val="1"/>
          <w:sz w:val="21"/>
        </w:rPr>
        <w:t xml:space="preserve"> </w:t>
      </w:r>
      <w:r>
        <w:rPr>
          <w:color w:val="404154"/>
          <w:sz w:val="21"/>
        </w:rPr>
        <w:t>Task</w:t>
      </w:r>
      <w:r>
        <w:rPr>
          <w:color w:val="404154"/>
          <w:spacing w:val="-6"/>
          <w:sz w:val="21"/>
        </w:rPr>
        <w:t xml:space="preserve"> </w:t>
      </w:r>
      <w:r>
        <w:rPr>
          <w:color w:val="404154"/>
          <w:spacing w:val="-2"/>
          <w:sz w:val="21"/>
        </w:rPr>
        <w:t>Verification</w:t>
      </w:r>
    </w:p>
    <w:p w14:paraId="318F96A3">
      <w:pPr>
        <w:pStyle w:val="9"/>
        <w:numPr>
          <w:ilvl w:val="0"/>
          <w:numId w:val="3"/>
        </w:numPr>
        <w:tabs>
          <w:tab w:val="left" w:pos="522"/>
        </w:tabs>
        <w:spacing w:before="96" w:after="0" w:line="338" w:lineRule="auto"/>
        <w:ind w:left="521" w:right="227" w:hanging="336"/>
        <w:jc w:val="left"/>
        <w:rPr>
          <w:color w:val="404154"/>
          <w:sz w:val="21"/>
        </w:rPr>
      </w:pPr>
      <w:r>
        <w:rPr>
          <w:color w:val="404154"/>
          <w:w w:val="110"/>
          <w:sz w:val="21"/>
        </w:rPr>
        <w:t>Description:</w:t>
      </w:r>
      <w:r>
        <w:rPr>
          <w:color w:val="404154"/>
          <w:spacing w:val="-7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The</w:t>
      </w:r>
      <w:r>
        <w:rPr>
          <w:color w:val="404154"/>
          <w:spacing w:val="-8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user</w:t>
      </w:r>
      <w:r>
        <w:rPr>
          <w:color w:val="404154"/>
          <w:spacing w:val="-7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should</w:t>
      </w:r>
      <w:r>
        <w:rPr>
          <w:color w:val="404154"/>
          <w:spacing w:val="-4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be</w:t>
      </w:r>
      <w:r>
        <w:rPr>
          <w:color w:val="404154"/>
          <w:spacing w:val="-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able</w:t>
      </w:r>
      <w:r>
        <w:rPr>
          <w:color w:val="404154"/>
          <w:spacing w:val="-8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to</w:t>
      </w:r>
      <w:r>
        <w:rPr>
          <w:color w:val="404154"/>
          <w:spacing w:val="-3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open</w:t>
      </w:r>
      <w:r>
        <w:rPr>
          <w:color w:val="404154"/>
          <w:spacing w:val="-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the</w:t>
      </w:r>
      <w:r>
        <w:rPr>
          <w:color w:val="404154"/>
          <w:spacing w:val="-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Catalog</w:t>
      </w:r>
      <w:r>
        <w:rPr>
          <w:color w:val="404154"/>
          <w:spacing w:val="-13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Task</w:t>
      </w:r>
      <w:r>
        <w:rPr>
          <w:color w:val="404154"/>
          <w:spacing w:val="-13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and</w:t>
      </w:r>
      <w:r>
        <w:rPr>
          <w:color w:val="404154"/>
          <w:spacing w:val="-8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check</w:t>
      </w:r>
      <w:r>
        <w:rPr>
          <w:color w:val="404154"/>
          <w:spacing w:val="-7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its</w:t>
      </w:r>
      <w:r>
        <w:rPr>
          <w:color w:val="404154"/>
          <w:spacing w:val="-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details.</w:t>
      </w:r>
      <w:r>
        <w:rPr>
          <w:color w:val="404154"/>
          <w:spacing w:val="-10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Input: Requested</w:t>
      </w:r>
      <w:r>
        <w:rPr>
          <w:color w:val="404154"/>
          <w:spacing w:val="-3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Item</w:t>
      </w:r>
      <w:r>
        <w:rPr>
          <w:color w:val="404154"/>
          <w:spacing w:val="-4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Output:</w:t>
      </w:r>
      <w:r>
        <w:rPr>
          <w:color w:val="404154"/>
          <w:spacing w:val="-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Task</w:t>
      </w:r>
      <w:r>
        <w:rPr>
          <w:color w:val="404154"/>
          <w:spacing w:val="-1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details</w:t>
      </w:r>
      <w:r>
        <w:rPr>
          <w:color w:val="404154"/>
          <w:spacing w:val="-8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displayed</w:t>
      </w:r>
      <w:r>
        <w:rPr>
          <w:color w:val="404154"/>
          <w:spacing w:val="-7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Importance:</w:t>
      </w:r>
      <w:r>
        <w:rPr>
          <w:color w:val="404154"/>
          <w:spacing w:val="-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Confirms</w:t>
      </w:r>
      <w:r>
        <w:rPr>
          <w:color w:val="404154"/>
          <w:spacing w:val="-8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that</w:t>
      </w:r>
      <w:r>
        <w:rPr>
          <w:color w:val="404154"/>
          <w:spacing w:val="-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the</w:t>
      </w:r>
      <w:r>
        <w:rPr>
          <w:color w:val="404154"/>
          <w:spacing w:val="-4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automation</w:t>
      </w:r>
      <w:r>
        <w:rPr>
          <w:color w:val="404154"/>
          <w:spacing w:val="-4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worked.</w:t>
      </w:r>
    </w:p>
    <w:p w14:paraId="07866ED2">
      <w:pPr>
        <w:spacing w:after="0" w:line="338" w:lineRule="auto"/>
        <w:jc w:val="left"/>
        <w:rPr>
          <w:sz w:val="21"/>
        </w:rPr>
        <w:sectPr>
          <w:pgSz w:w="11920" w:h="16840"/>
          <w:pgMar w:top="780" w:right="660" w:bottom="280" w:left="580" w:header="720" w:footer="720" w:gutter="0"/>
          <w:cols w:space="720" w:num="1"/>
        </w:sectPr>
      </w:pPr>
    </w:p>
    <w:p w14:paraId="522ED2B3">
      <w:pPr>
        <w:pStyle w:val="2"/>
        <w:spacing w:line="249" w:lineRule="auto"/>
      </w:pPr>
      <w:r>
        <w:pict>
          <v:rect id="docshape6" o:spid="_x0000_s1031" o:spt="1" style="position:absolute;left:0pt;margin-left:0pt;margin-top:0pt;height:841.65pt;width:595.4pt;mso-position-horizontal-relative:page;mso-position-vertical-relative:page;z-index:-251654144;mso-width-relative:page;mso-height-relative:page;" fillcolor="#F8F8FF" filled="t" stroked="f" coordsize="21600,21600">
            <v:path/>
            <v:fill on="t" opacity="62194f" focussize="0,0"/>
            <v:stroke on="f"/>
            <v:imagedata o:title=""/>
            <o:lock v:ext="edit"/>
          </v:rect>
        </w:pict>
      </w:r>
      <w:r>
        <w:rPr>
          <w:color w:val="1B1B27"/>
        </w:rPr>
        <w:t xml:space="preserve">NON-FUNCTIONAL AND PROCESS </w:t>
      </w:r>
      <w:r>
        <w:rPr>
          <w:color w:val="1B1B27"/>
          <w:spacing w:val="-2"/>
          <w:w w:val="105"/>
        </w:rPr>
        <w:t>REQUIREMENTS</w:t>
      </w:r>
    </w:p>
    <w:p w14:paraId="0F8EB8D7">
      <w:pPr>
        <w:pStyle w:val="7"/>
        <w:spacing w:before="465" w:line="328" w:lineRule="auto"/>
        <w:ind w:left="185" w:firstLine="50"/>
      </w:pPr>
      <w:r>
        <w:rPr>
          <w:color w:val="404154"/>
          <w:w w:val="110"/>
        </w:rPr>
        <w:t>Non-functional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and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>process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requirements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describe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qualities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of operation that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affect user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experience, maintainability, and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long-term viability. They are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stated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here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without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numeric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targets,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consistent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 xml:space="preserve">with the </w:t>
      </w:r>
      <w:r>
        <w:rPr>
          <w:color w:val="404154"/>
          <w:w w:val="115"/>
        </w:rPr>
        <w:t>provided project constraints.</w:t>
      </w:r>
    </w:p>
    <w:p w14:paraId="502A168F">
      <w:pPr>
        <w:pStyle w:val="7"/>
        <w:spacing w:before="1"/>
        <w:rPr>
          <w:sz w:val="22"/>
        </w:rPr>
      </w:pPr>
    </w:p>
    <w:p w14:paraId="11E3F5C6">
      <w:pPr>
        <w:pStyle w:val="4"/>
        <w:spacing w:before="1"/>
      </w:pPr>
      <w:r>
        <w:rPr>
          <w:color w:val="1B1B27"/>
        </w:rPr>
        <w:t>Process</w:t>
      </w:r>
      <w:r>
        <w:rPr>
          <w:color w:val="1B1B27"/>
          <w:spacing w:val="4"/>
          <w:w w:val="105"/>
        </w:rPr>
        <w:t xml:space="preserve"> </w:t>
      </w:r>
      <w:r>
        <w:rPr>
          <w:color w:val="1B1B27"/>
          <w:spacing w:val="-2"/>
          <w:w w:val="105"/>
        </w:rPr>
        <w:t>Efficiency</w:t>
      </w:r>
    </w:p>
    <w:p w14:paraId="412EEEA5">
      <w:pPr>
        <w:pStyle w:val="7"/>
        <w:spacing w:before="6"/>
        <w:rPr>
          <w:rFonts w:ascii="Century"/>
          <w:sz w:val="30"/>
        </w:rPr>
      </w:pPr>
    </w:p>
    <w:p w14:paraId="7FC0AA99">
      <w:pPr>
        <w:pStyle w:val="7"/>
        <w:spacing w:line="328" w:lineRule="auto"/>
        <w:ind w:left="185" w:right="806" w:firstLine="50"/>
        <w:jc w:val="both"/>
      </w:pPr>
      <w:r>
        <w:rPr>
          <w:color w:val="404154"/>
          <w:w w:val="110"/>
        </w:rPr>
        <w:t>The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workflow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should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minimize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manual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activities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by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ensuring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that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task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creation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and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assignment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occur automatically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after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approval.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Efficiency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is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reflected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in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eliminated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repetitive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steps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and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reduced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manual touchpoints; this supports predictable throughput in procurement and configuration.</w:t>
      </w:r>
    </w:p>
    <w:p w14:paraId="2C6191F2">
      <w:pPr>
        <w:pStyle w:val="7"/>
        <w:spacing w:before="1"/>
        <w:rPr>
          <w:sz w:val="22"/>
        </w:rPr>
      </w:pPr>
    </w:p>
    <w:p w14:paraId="1B2C8235">
      <w:pPr>
        <w:pStyle w:val="4"/>
      </w:pPr>
      <w:r>
        <w:rPr>
          <w:color w:val="1B1B27"/>
          <w:spacing w:val="-2"/>
          <w:w w:val="105"/>
        </w:rPr>
        <w:t>Consistency</w:t>
      </w:r>
    </w:p>
    <w:p w14:paraId="67EE5FFF">
      <w:pPr>
        <w:pStyle w:val="7"/>
        <w:spacing w:before="7"/>
        <w:rPr>
          <w:rFonts w:ascii="Century"/>
          <w:sz w:val="30"/>
        </w:rPr>
      </w:pPr>
    </w:p>
    <w:p w14:paraId="22FAB233">
      <w:pPr>
        <w:pStyle w:val="7"/>
        <w:spacing w:line="328" w:lineRule="auto"/>
        <w:ind w:left="185" w:right="728" w:firstLine="50"/>
        <w:jc w:val="both"/>
      </w:pPr>
      <w:r>
        <w:rPr>
          <w:color w:val="404154"/>
          <w:w w:val="110"/>
        </w:rPr>
        <w:t>All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Standard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Laptop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requests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must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follow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a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consistent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process: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same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catalog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item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fields,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 xml:space="preserve">same </w:t>
      </w:r>
      <w:r>
        <w:rPr>
          <w:color w:val="404154"/>
          <w:spacing w:val="-2"/>
          <w:w w:val="110"/>
        </w:rPr>
        <w:t>approval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spacing w:val="-2"/>
          <w:w w:val="110"/>
        </w:rPr>
        <w:t>gating,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spacing w:val="-2"/>
          <w:w w:val="110"/>
        </w:rPr>
        <w:t>and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spacing w:val="-2"/>
          <w:w w:val="110"/>
        </w:rPr>
        <w:t>the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spacing w:val="-2"/>
          <w:w w:val="110"/>
        </w:rPr>
        <w:t>same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spacing w:val="-2"/>
          <w:w w:val="110"/>
        </w:rPr>
        <w:t>task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spacing w:val="-2"/>
          <w:w w:val="110"/>
        </w:rPr>
        <w:t>creation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spacing w:val="-2"/>
          <w:w w:val="110"/>
        </w:rPr>
        <w:t>template.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spacing w:val="-2"/>
          <w:w w:val="110"/>
        </w:rPr>
        <w:t>Consistency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spacing w:val="-2"/>
          <w:w w:val="110"/>
        </w:rPr>
        <w:t>reduces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spacing w:val="-2"/>
          <w:w w:val="110"/>
        </w:rPr>
        <w:t>human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spacing w:val="-2"/>
          <w:w w:val="110"/>
        </w:rPr>
        <w:t>error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spacing w:val="-2"/>
          <w:w w:val="110"/>
        </w:rPr>
        <w:t>and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spacing w:val="-2"/>
          <w:w w:val="110"/>
        </w:rPr>
        <w:t xml:space="preserve">simplifies </w:t>
      </w:r>
      <w:r>
        <w:rPr>
          <w:color w:val="404154"/>
          <w:w w:val="110"/>
        </w:rPr>
        <w:t>training and audit.</w:t>
      </w:r>
    </w:p>
    <w:p w14:paraId="1E6CE3D9">
      <w:pPr>
        <w:pStyle w:val="7"/>
        <w:spacing w:before="2"/>
        <w:rPr>
          <w:sz w:val="22"/>
        </w:rPr>
      </w:pPr>
    </w:p>
    <w:p w14:paraId="16DBB199">
      <w:pPr>
        <w:pStyle w:val="4"/>
      </w:pPr>
      <w:r>
        <w:rPr>
          <w:color w:val="1B1B27"/>
          <w:spacing w:val="-2"/>
          <w:w w:val="105"/>
        </w:rPr>
        <w:t>Accuracy</w:t>
      </w:r>
    </w:p>
    <w:p w14:paraId="1C0CD909">
      <w:pPr>
        <w:pStyle w:val="7"/>
        <w:spacing w:before="6"/>
        <w:rPr>
          <w:rFonts w:ascii="Century"/>
          <w:sz w:val="30"/>
        </w:rPr>
      </w:pPr>
    </w:p>
    <w:p w14:paraId="54329761">
      <w:pPr>
        <w:pStyle w:val="7"/>
        <w:spacing w:before="1" w:line="328" w:lineRule="auto"/>
        <w:ind w:left="185" w:firstLine="50"/>
      </w:pPr>
      <w:r>
        <w:rPr>
          <w:color w:val="404154"/>
          <w:w w:val="110"/>
        </w:rPr>
        <w:t>Task metadata (short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description,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description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>content,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requested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item linkage) must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be accurate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and complete,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derived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directly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from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Requested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Item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form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and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defined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Flow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templates.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Accuracy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reduces rework and clarifying communications between teams.</w:t>
      </w:r>
    </w:p>
    <w:p w14:paraId="13EB3EC7">
      <w:pPr>
        <w:pStyle w:val="7"/>
        <w:spacing w:before="1"/>
        <w:rPr>
          <w:sz w:val="22"/>
        </w:rPr>
      </w:pPr>
    </w:p>
    <w:p w14:paraId="502E2163">
      <w:pPr>
        <w:pStyle w:val="4"/>
      </w:pPr>
      <w:r>
        <w:rPr>
          <w:color w:val="1B1B27"/>
          <w:spacing w:val="-2"/>
        </w:rPr>
        <w:t>Timeliness</w:t>
      </w:r>
    </w:p>
    <w:p w14:paraId="70F7F58B">
      <w:pPr>
        <w:pStyle w:val="7"/>
        <w:spacing w:before="6"/>
        <w:rPr>
          <w:rFonts w:ascii="Century"/>
          <w:sz w:val="30"/>
        </w:rPr>
      </w:pPr>
    </w:p>
    <w:p w14:paraId="3367C8CD">
      <w:pPr>
        <w:pStyle w:val="7"/>
        <w:spacing w:line="328" w:lineRule="auto"/>
        <w:ind w:left="185" w:right="234" w:firstLine="50"/>
      </w:pPr>
      <w:r>
        <w:rPr>
          <w:color w:val="404154"/>
          <w:w w:val="110"/>
        </w:rPr>
        <w:t>Configuration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work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must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be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initiated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immediately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upon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approval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without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unnecessary</w:t>
      </w:r>
      <w:r>
        <w:rPr>
          <w:color w:val="404154"/>
          <w:spacing w:val="-17"/>
          <w:w w:val="110"/>
        </w:rPr>
        <w:t xml:space="preserve"> </w:t>
      </w:r>
      <w:r>
        <w:rPr>
          <w:color w:val="404154"/>
          <w:w w:val="110"/>
        </w:rPr>
        <w:t>delay.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Flow should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respond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to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approval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event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and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create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Catalog Task as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part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of the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same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 xml:space="preserve">transactional </w:t>
      </w:r>
      <w:r>
        <w:rPr>
          <w:color w:val="404154"/>
          <w:w w:val="115"/>
        </w:rPr>
        <w:t>sequence</w:t>
      </w:r>
      <w:r>
        <w:rPr>
          <w:color w:val="404154"/>
          <w:spacing w:val="-19"/>
          <w:w w:val="115"/>
        </w:rPr>
        <w:t xml:space="preserve"> </w:t>
      </w:r>
      <w:r>
        <w:rPr>
          <w:color w:val="404154"/>
          <w:w w:val="115"/>
        </w:rPr>
        <w:t>to</w:t>
      </w:r>
      <w:r>
        <w:rPr>
          <w:color w:val="404154"/>
          <w:spacing w:val="-16"/>
          <w:w w:val="115"/>
        </w:rPr>
        <w:t xml:space="preserve"> </w:t>
      </w:r>
      <w:r>
        <w:rPr>
          <w:color w:val="404154"/>
          <w:w w:val="115"/>
        </w:rPr>
        <w:t>ensure</w:t>
      </w:r>
      <w:r>
        <w:rPr>
          <w:color w:val="404154"/>
          <w:spacing w:val="-22"/>
          <w:w w:val="115"/>
        </w:rPr>
        <w:t xml:space="preserve"> </w:t>
      </w:r>
      <w:r>
        <w:rPr>
          <w:color w:val="404154"/>
          <w:w w:val="115"/>
        </w:rPr>
        <w:t>timely</w:t>
      </w:r>
      <w:r>
        <w:rPr>
          <w:color w:val="404154"/>
          <w:spacing w:val="-15"/>
          <w:w w:val="115"/>
        </w:rPr>
        <w:t xml:space="preserve"> </w:t>
      </w:r>
      <w:r>
        <w:rPr>
          <w:color w:val="404154"/>
          <w:w w:val="115"/>
        </w:rPr>
        <w:t>initiation</w:t>
      </w:r>
      <w:r>
        <w:rPr>
          <w:color w:val="404154"/>
          <w:spacing w:val="-12"/>
          <w:w w:val="115"/>
        </w:rPr>
        <w:t xml:space="preserve"> </w:t>
      </w:r>
      <w:r>
        <w:rPr>
          <w:color w:val="404154"/>
          <w:w w:val="115"/>
        </w:rPr>
        <w:t>of</w:t>
      </w:r>
      <w:r>
        <w:rPr>
          <w:color w:val="404154"/>
          <w:spacing w:val="-14"/>
          <w:w w:val="115"/>
        </w:rPr>
        <w:t xml:space="preserve"> </w:t>
      </w:r>
      <w:r>
        <w:rPr>
          <w:color w:val="404154"/>
          <w:w w:val="115"/>
        </w:rPr>
        <w:t>work.</w:t>
      </w:r>
    </w:p>
    <w:p w14:paraId="20AE8AF1">
      <w:pPr>
        <w:pStyle w:val="7"/>
        <w:spacing w:before="2"/>
        <w:rPr>
          <w:sz w:val="22"/>
        </w:rPr>
      </w:pPr>
    </w:p>
    <w:p w14:paraId="133BBD48">
      <w:pPr>
        <w:pStyle w:val="4"/>
      </w:pPr>
      <w:r>
        <w:rPr>
          <w:color w:val="1B1B27"/>
        </w:rPr>
        <w:t>Resource</w:t>
      </w:r>
      <w:r>
        <w:rPr>
          <w:color w:val="1B1B27"/>
          <w:spacing w:val="7"/>
        </w:rPr>
        <w:t xml:space="preserve"> </w:t>
      </w:r>
      <w:r>
        <w:rPr>
          <w:color w:val="1B1B27"/>
          <w:spacing w:val="-2"/>
        </w:rPr>
        <w:t>Utilization</w:t>
      </w:r>
    </w:p>
    <w:p w14:paraId="2314F26C">
      <w:pPr>
        <w:pStyle w:val="7"/>
        <w:spacing w:before="7"/>
        <w:rPr>
          <w:rFonts w:ascii="Century"/>
          <w:sz w:val="30"/>
        </w:rPr>
      </w:pPr>
    </w:p>
    <w:p w14:paraId="5928E77C">
      <w:pPr>
        <w:pStyle w:val="7"/>
        <w:spacing w:line="328" w:lineRule="auto"/>
        <w:ind w:left="185" w:right="234" w:firstLine="50"/>
      </w:pPr>
      <w:r>
        <w:rPr>
          <w:color w:val="404154"/>
          <w:spacing w:val="-2"/>
          <w:w w:val="110"/>
        </w:rPr>
        <w:t>Tasks should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spacing w:val="-2"/>
          <w:w w:val="110"/>
        </w:rPr>
        <w:t>be directed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spacing w:val="-2"/>
          <w:w w:val="110"/>
        </w:rPr>
        <w:t>to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spacing w:val="-2"/>
          <w:w w:val="110"/>
        </w:rPr>
        <w:t>the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spacing w:val="-2"/>
          <w:w w:val="110"/>
        </w:rPr>
        <w:t>appropriate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spacing w:val="-2"/>
          <w:w w:val="110"/>
        </w:rPr>
        <w:t>Hardware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spacing w:val="-2"/>
          <w:w w:val="110"/>
        </w:rPr>
        <w:t>team;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spacing w:val="-2"/>
          <w:w w:val="110"/>
        </w:rPr>
        <w:t>consistent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spacing w:val="-2"/>
          <w:w w:val="110"/>
        </w:rPr>
        <w:t>assignment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spacing w:val="-2"/>
          <w:w w:val="110"/>
        </w:rPr>
        <w:t>allows the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spacing w:val="-2"/>
          <w:w w:val="110"/>
        </w:rPr>
        <w:t xml:space="preserve">Hardware </w:t>
      </w:r>
      <w:r>
        <w:rPr>
          <w:color w:val="404154"/>
          <w:w w:val="110"/>
        </w:rPr>
        <w:t>group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to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manage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capacity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and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organize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work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within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ServiceNow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queues.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Proper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routing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reduces misallocations and idle time spent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reassigning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tasks.</w:t>
      </w:r>
    </w:p>
    <w:p w14:paraId="48F4DDBD">
      <w:pPr>
        <w:pStyle w:val="7"/>
        <w:spacing w:before="1"/>
        <w:rPr>
          <w:sz w:val="22"/>
        </w:rPr>
      </w:pPr>
    </w:p>
    <w:p w14:paraId="229396CA">
      <w:pPr>
        <w:pStyle w:val="4"/>
        <w:spacing w:before="1"/>
      </w:pPr>
      <w:r>
        <w:rPr>
          <w:color w:val="1B1B27"/>
          <w:spacing w:val="-2"/>
        </w:rPr>
        <w:t>Maintainability</w:t>
      </w:r>
    </w:p>
    <w:p w14:paraId="0EBA665A">
      <w:pPr>
        <w:pStyle w:val="7"/>
        <w:spacing w:before="6"/>
        <w:rPr>
          <w:rFonts w:ascii="Century"/>
          <w:sz w:val="30"/>
        </w:rPr>
      </w:pPr>
    </w:p>
    <w:p w14:paraId="25A7DD97">
      <w:pPr>
        <w:pStyle w:val="7"/>
        <w:spacing w:line="328" w:lineRule="auto"/>
        <w:ind w:left="185" w:right="234" w:firstLine="50"/>
      </w:pPr>
      <w:r>
        <w:rPr>
          <w:color w:val="404154"/>
          <w:w w:val="105"/>
        </w:rPr>
        <w:t xml:space="preserve">The implementation must be manageable through ServiceNow Flow Designer using clear action blocks, well- </w:t>
      </w:r>
      <w:r>
        <w:rPr>
          <w:color w:val="404154"/>
          <w:w w:val="110"/>
        </w:rPr>
        <w:t>documented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triggers,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and modular logic. Maintainability ensures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future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updates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to the catalog item, approval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rules,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or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assignment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logic can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be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executed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without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extensive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redevelopment.</w:t>
      </w:r>
    </w:p>
    <w:p w14:paraId="2E386598">
      <w:pPr>
        <w:pStyle w:val="7"/>
        <w:spacing w:before="2"/>
        <w:rPr>
          <w:sz w:val="22"/>
        </w:rPr>
      </w:pPr>
    </w:p>
    <w:p w14:paraId="3B382083">
      <w:pPr>
        <w:pStyle w:val="4"/>
      </w:pPr>
      <w:r>
        <w:rPr>
          <w:color w:val="1B1B27"/>
          <w:spacing w:val="-2"/>
        </w:rPr>
        <w:t>Usability</w:t>
      </w:r>
    </w:p>
    <w:p w14:paraId="2C5B9A1C">
      <w:pPr>
        <w:pStyle w:val="7"/>
        <w:spacing w:before="6"/>
        <w:rPr>
          <w:rFonts w:ascii="Century"/>
          <w:sz w:val="30"/>
        </w:rPr>
      </w:pPr>
    </w:p>
    <w:p w14:paraId="37648359">
      <w:pPr>
        <w:pStyle w:val="7"/>
        <w:spacing w:line="328" w:lineRule="auto"/>
        <w:ind w:left="185" w:right="234" w:firstLine="50"/>
      </w:pPr>
      <w:r>
        <w:rPr>
          <w:color w:val="404154"/>
          <w:spacing w:val="-2"/>
          <w:w w:val="110"/>
        </w:rPr>
        <w:t>The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spacing w:val="-2"/>
          <w:w w:val="110"/>
        </w:rPr>
        <w:t>Service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spacing w:val="-2"/>
          <w:w w:val="110"/>
        </w:rPr>
        <w:t>Catalog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spacing w:val="-2"/>
          <w:w w:val="110"/>
        </w:rPr>
        <w:t>request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spacing w:val="-2"/>
          <w:w w:val="110"/>
        </w:rPr>
        <w:t>form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spacing w:val="-2"/>
          <w:w w:val="110"/>
        </w:rPr>
        <w:t>must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spacing w:val="-2"/>
          <w:w w:val="110"/>
        </w:rPr>
        <w:t>be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spacing w:val="-2"/>
          <w:w w:val="110"/>
        </w:rPr>
        <w:t>understandable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spacing w:val="-2"/>
          <w:w w:val="110"/>
        </w:rPr>
        <w:t>to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spacing w:val="-2"/>
          <w:w w:val="110"/>
        </w:rPr>
        <w:t>requesters,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spacing w:val="-2"/>
          <w:w w:val="110"/>
        </w:rPr>
        <w:t>with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spacing w:val="-2"/>
          <w:w w:val="110"/>
        </w:rPr>
        <w:t>clear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spacing w:val="-2"/>
          <w:w w:val="110"/>
        </w:rPr>
        <w:t>labels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spacing w:val="-2"/>
          <w:w w:val="110"/>
        </w:rPr>
        <w:t>and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spacing w:val="-2"/>
          <w:w w:val="110"/>
        </w:rPr>
        <w:t>help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spacing w:val="-2"/>
          <w:w w:val="110"/>
        </w:rPr>
        <w:t xml:space="preserve">text </w:t>
      </w:r>
      <w:r>
        <w:rPr>
          <w:color w:val="404154"/>
          <w:w w:val="110"/>
        </w:rPr>
        <w:t>where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necessary.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Good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usability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reduces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incorrect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submissions</w:t>
      </w:r>
      <w:r>
        <w:rPr>
          <w:color w:val="404154"/>
          <w:spacing w:val="-17"/>
          <w:w w:val="110"/>
        </w:rPr>
        <w:t xml:space="preserve"> </w:t>
      </w:r>
      <w:r>
        <w:rPr>
          <w:color w:val="404154"/>
          <w:w w:val="110"/>
        </w:rPr>
        <w:t>and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need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for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manual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 xml:space="preserve">corrections </w:t>
      </w:r>
      <w:r>
        <w:rPr>
          <w:color w:val="404154"/>
          <w:spacing w:val="-2"/>
          <w:w w:val="110"/>
        </w:rPr>
        <w:t>downstream.</w:t>
      </w:r>
    </w:p>
    <w:p w14:paraId="51321DEC">
      <w:pPr>
        <w:spacing w:after="0" w:line="328" w:lineRule="auto"/>
        <w:sectPr>
          <w:pgSz w:w="11920" w:h="16840"/>
          <w:pgMar w:top="560" w:right="660" w:bottom="280" w:left="580" w:header="720" w:footer="720" w:gutter="0"/>
          <w:cols w:space="720" w:num="1"/>
        </w:sectPr>
      </w:pPr>
    </w:p>
    <w:p w14:paraId="4F6EC43C">
      <w:pPr>
        <w:pStyle w:val="2"/>
        <w:spacing w:before="2"/>
      </w:pPr>
      <w:r>
        <w:pict>
          <v:rect id="docshape7" o:spid="_x0000_s1032" o:spt="1" style="position:absolute;left:0pt;margin-left:0pt;margin-top:0pt;height:841.65pt;width:595.4pt;mso-position-horizontal-relative:page;mso-position-vertical-relative:page;z-index:-251653120;mso-width-relative:page;mso-height-relative:page;" fillcolor="#F8F8FF" filled="t" stroked="f" coordsize="21600,21600">
            <v:path/>
            <v:fill on="t" opacity="62194f" focussize="0,0"/>
            <v:stroke on="f"/>
            <v:imagedata o:title=""/>
            <o:lock v:ext="edit"/>
          </v:rect>
        </w:pict>
      </w:r>
      <w:r>
        <w:rPr>
          <w:color w:val="1B1B27"/>
          <w:w w:val="95"/>
        </w:rPr>
        <w:t>SYSTEM</w:t>
      </w:r>
      <w:r>
        <w:rPr>
          <w:color w:val="1B1B27"/>
          <w:spacing w:val="20"/>
        </w:rPr>
        <w:t xml:space="preserve"> </w:t>
      </w:r>
      <w:r>
        <w:rPr>
          <w:color w:val="1B1B27"/>
          <w:spacing w:val="-2"/>
        </w:rPr>
        <w:t>REQUIREMENTS</w:t>
      </w:r>
    </w:p>
    <w:p w14:paraId="40859F3F">
      <w:pPr>
        <w:pStyle w:val="7"/>
        <w:spacing w:before="4"/>
        <w:rPr>
          <w:rFonts w:ascii="Century"/>
          <w:sz w:val="40"/>
        </w:rPr>
      </w:pPr>
    </w:p>
    <w:p w14:paraId="763BD2B7">
      <w:pPr>
        <w:pStyle w:val="7"/>
        <w:spacing w:line="328" w:lineRule="auto"/>
        <w:ind w:left="185" w:right="234" w:firstLine="50"/>
      </w:pPr>
      <w:r>
        <w:rPr>
          <w:color w:val="404154"/>
          <w:spacing w:val="-2"/>
          <w:w w:val="110"/>
        </w:rPr>
        <w:t>System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spacing w:val="-2"/>
          <w:w w:val="110"/>
        </w:rPr>
        <w:t>requirements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spacing w:val="-2"/>
          <w:w w:val="110"/>
        </w:rPr>
        <w:t>specify the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spacing w:val="-2"/>
          <w:w w:val="110"/>
        </w:rPr>
        <w:t>ServiceNow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spacing w:val="-2"/>
          <w:w w:val="110"/>
        </w:rPr>
        <w:t>capabilities and configuration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spacing w:val="-2"/>
          <w:w w:val="110"/>
        </w:rPr>
        <w:t>elements required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spacing w:val="-2"/>
          <w:w w:val="110"/>
        </w:rPr>
        <w:t xml:space="preserve">to support </w:t>
      </w:r>
      <w:r>
        <w:rPr>
          <w:color w:val="404154"/>
          <w:w w:val="110"/>
        </w:rPr>
        <w:t>the solution.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They are grouped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>by platform, catalog, flow, and task categories.</w:t>
      </w:r>
    </w:p>
    <w:p w14:paraId="4ECCA368">
      <w:pPr>
        <w:pStyle w:val="7"/>
        <w:spacing w:before="5"/>
        <w:rPr>
          <w:sz w:val="21"/>
        </w:rPr>
      </w:pPr>
    </w:p>
    <w:p w14:paraId="69223813">
      <w:pPr>
        <w:pStyle w:val="4"/>
      </w:pPr>
      <w:r>
        <w:rPr>
          <w:color w:val="1B1B27"/>
        </w:rPr>
        <w:t>ServiceNow</w:t>
      </w:r>
      <w:r>
        <w:rPr>
          <w:color w:val="1B1B27"/>
          <w:spacing w:val="14"/>
        </w:rPr>
        <w:t xml:space="preserve"> </w:t>
      </w:r>
      <w:r>
        <w:rPr>
          <w:color w:val="1B1B27"/>
        </w:rPr>
        <w:t>Platform</w:t>
      </w:r>
      <w:r>
        <w:rPr>
          <w:color w:val="1B1B27"/>
          <w:spacing w:val="2"/>
        </w:rPr>
        <w:t xml:space="preserve"> </w:t>
      </w:r>
      <w:r>
        <w:rPr>
          <w:color w:val="1B1B27"/>
          <w:spacing w:val="-2"/>
        </w:rPr>
        <w:t>Requirements</w:t>
      </w:r>
    </w:p>
    <w:p w14:paraId="70BEB606">
      <w:pPr>
        <w:pStyle w:val="7"/>
        <w:spacing w:before="7"/>
        <w:rPr>
          <w:rFonts w:ascii="Century"/>
          <w:sz w:val="30"/>
        </w:rPr>
      </w:pPr>
    </w:p>
    <w:p w14:paraId="3B43759C">
      <w:pPr>
        <w:pStyle w:val="9"/>
        <w:numPr>
          <w:ilvl w:val="0"/>
          <w:numId w:val="3"/>
        </w:numPr>
        <w:tabs>
          <w:tab w:val="left" w:pos="505"/>
        </w:tabs>
        <w:spacing w:before="0" w:after="0" w:line="240" w:lineRule="auto"/>
        <w:ind w:left="504" w:right="0" w:hanging="320"/>
        <w:jc w:val="left"/>
        <w:rPr>
          <w:color w:val="404154"/>
          <w:sz w:val="20"/>
        </w:rPr>
      </w:pPr>
      <w:r>
        <w:rPr>
          <w:color w:val="404154"/>
          <w:w w:val="105"/>
          <w:sz w:val="20"/>
        </w:rPr>
        <w:t>ServiceNow</w:t>
      </w:r>
      <w:r>
        <w:rPr>
          <w:color w:val="404154"/>
          <w:spacing w:val="5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instance</w:t>
      </w:r>
      <w:r>
        <w:rPr>
          <w:color w:val="404154"/>
          <w:spacing w:val="-2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with</w:t>
      </w:r>
      <w:r>
        <w:rPr>
          <w:color w:val="404154"/>
          <w:spacing w:val="10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Service</w:t>
      </w:r>
      <w:r>
        <w:rPr>
          <w:color w:val="404154"/>
          <w:spacing w:val="3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Catalog</w:t>
      </w:r>
      <w:r>
        <w:rPr>
          <w:color w:val="404154"/>
          <w:spacing w:val="10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enabled</w:t>
      </w:r>
      <w:r>
        <w:rPr>
          <w:color w:val="404154"/>
          <w:spacing w:val="5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to</w:t>
      </w:r>
      <w:r>
        <w:rPr>
          <w:color w:val="404154"/>
          <w:spacing w:val="7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host</w:t>
      </w:r>
      <w:r>
        <w:rPr>
          <w:color w:val="404154"/>
          <w:spacing w:val="3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and</w:t>
      </w:r>
      <w:r>
        <w:rPr>
          <w:color w:val="404154"/>
          <w:spacing w:val="2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publish</w:t>
      </w:r>
      <w:r>
        <w:rPr>
          <w:color w:val="404154"/>
          <w:spacing w:val="9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catalog</w:t>
      </w:r>
      <w:r>
        <w:rPr>
          <w:color w:val="404154"/>
          <w:spacing w:val="5"/>
          <w:w w:val="105"/>
          <w:sz w:val="20"/>
        </w:rPr>
        <w:t xml:space="preserve"> </w:t>
      </w:r>
      <w:r>
        <w:rPr>
          <w:color w:val="404154"/>
          <w:spacing w:val="-2"/>
          <w:w w:val="105"/>
          <w:sz w:val="20"/>
        </w:rPr>
        <w:t>items.</w:t>
      </w:r>
    </w:p>
    <w:p w14:paraId="687DD483">
      <w:pPr>
        <w:pStyle w:val="9"/>
        <w:numPr>
          <w:ilvl w:val="0"/>
          <w:numId w:val="3"/>
        </w:numPr>
        <w:tabs>
          <w:tab w:val="left" w:pos="505"/>
        </w:tabs>
        <w:spacing w:before="83" w:after="0" w:line="240" w:lineRule="auto"/>
        <w:ind w:left="504" w:right="0" w:hanging="320"/>
        <w:jc w:val="left"/>
        <w:rPr>
          <w:color w:val="404154"/>
          <w:sz w:val="20"/>
        </w:rPr>
      </w:pPr>
      <w:r>
        <w:rPr>
          <w:color w:val="404154"/>
          <w:w w:val="105"/>
          <w:sz w:val="20"/>
        </w:rPr>
        <w:t>Flow</w:t>
      </w:r>
      <w:r>
        <w:rPr>
          <w:color w:val="404154"/>
          <w:spacing w:val="5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Designer</w:t>
      </w:r>
      <w:r>
        <w:rPr>
          <w:color w:val="404154"/>
          <w:spacing w:val="-2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module</w:t>
      </w:r>
      <w:r>
        <w:rPr>
          <w:color w:val="404154"/>
          <w:spacing w:val="-2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available</w:t>
      </w:r>
      <w:r>
        <w:rPr>
          <w:color w:val="404154"/>
          <w:spacing w:val="6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and</w:t>
      </w:r>
      <w:r>
        <w:rPr>
          <w:color w:val="404154"/>
          <w:spacing w:val="-4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licensed</w:t>
      </w:r>
      <w:r>
        <w:rPr>
          <w:color w:val="404154"/>
          <w:spacing w:val="-1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to</w:t>
      </w:r>
      <w:r>
        <w:rPr>
          <w:color w:val="404154"/>
          <w:spacing w:val="-1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create</w:t>
      </w:r>
      <w:r>
        <w:rPr>
          <w:color w:val="404154"/>
          <w:spacing w:val="-5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and</w:t>
      </w:r>
      <w:r>
        <w:rPr>
          <w:color w:val="404154"/>
          <w:spacing w:val="-1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manage</w:t>
      </w:r>
      <w:r>
        <w:rPr>
          <w:color w:val="404154"/>
          <w:spacing w:val="-1"/>
          <w:w w:val="105"/>
          <w:sz w:val="20"/>
        </w:rPr>
        <w:t xml:space="preserve"> </w:t>
      </w:r>
      <w:r>
        <w:rPr>
          <w:color w:val="404154"/>
          <w:spacing w:val="-2"/>
          <w:w w:val="105"/>
          <w:sz w:val="20"/>
        </w:rPr>
        <w:t>Flows.</w:t>
      </w:r>
    </w:p>
    <w:p w14:paraId="75B4A168">
      <w:pPr>
        <w:pStyle w:val="9"/>
        <w:numPr>
          <w:ilvl w:val="0"/>
          <w:numId w:val="3"/>
        </w:numPr>
        <w:tabs>
          <w:tab w:val="left" w:pos="505"/>
        </w:tabs>
        <w:spacing w:before="83" w:after="0" w:line="240" w:lineRule="auto"/>
        <w:ind w:left="504" w:right="0" w:hanging="320"/>
        <w:jc w:val="left"/>
        <w:rPr>
          <w:color w:val="404154"/>
          <w:sz w:val="20"/>
        </w:rPr>
      </w:pPr>
      <w:r>
        <w:rPr>
          <w:color w:val="404154"/>
          <w:w w:val="105"/>
          <w:sz w:val="20"/>
        </w:rPr>
        <w:t>Approval</w:t>
      </w:r>
      <w:r>
        <w:rPr>
          <w:color w:val="404154"/>
          <w:spacing w:val="13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engine</w:t>
      </w:r>
      <w:r>
        <w:rPr>
          <w:color w:val="404154"/>
          <w:spacing w:val="10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enabled</w:t>
      </w:r>
      <w:r>
        <w:rPr>
          <w:color w:val="404154"/>
          <w:spacing w:val="11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to</w:t>
      </w:r>
      <w:r>
        <w:rPr>
          <w:color w:val="404154"/>
          <w:spacing w:val="12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support</w:t>
      </w:r>
      <w:r>
        <w:rPr>
          <w:color w:val="404154"/>
          <w:spacing w:val="6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Requested</w:t>
      </w:r>
      <w:r>
        <w:rPr>
          <w:color w:val="404154"/>
          <w:spacing w:val="6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Item</w:t>
      </w:r>
      <w:r>
        <w:rPr>
          <w:color w:val="404154"/>
          <w:spacing w:val="15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approvals</w:t>
      </w:r>
      <w:r>
        <w:rPr>
          <w:color w:val="404154"/>
          <w:spacing w:val="12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and</w:t>
      </w:r>
      <w:r>
        <w:rPr>
          <w:color w:val="404154"/>
          <w:spacing w:val="12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approval</w:t>
      </w:r>
      <w:r>
        <w:rPr>
          <w:color w:val="404154"/>
          <w:spacing w:val="13"/>
          <w:w w:val="105"/>
          <w:sz w:val="20"/>
        </w:rPr>
        <w:t xml:space="preserve"> </w:t>
      </w:r>
      <w:r>
        <w:rPr>
          <w:color w:val="404154"/>
          <w:spacing w:val="-2"/>
          <w:w w:val="105"/>
          <w:sz w:val="20"/>
        </w:rPr>
        <w:t>records.</w:t>
      </w:r>
    </w:p>
    <w:p w14:paraId="463A1DF2">
      <w:pPr>
        <w:pStyle w:val="9"/>
        <w:numPr>
          <w:ilvl w:val="0"/>
          <w:numId w:val="3"/>
        </w:numPr>
        <w:tabs>
          <w:tab w:val="left" w:pos="505"/>
        </w:tabs>
        <w:spacing w:before="84" w:after="0" w:line="240" w:lineRule="auto"/>
        <w:ind w:left="504" w:right="0" w:hanging="320"/>
        <w:jc w:val="left"/>
        <w:rPr>
          <w:color w:val="404154"/>
          <w:sz w:val="20"/>
        </w:rPr>
      </w:pPr>
      <w:r>
        <w:rPr>
          <w:color w:val="404154"/>
          <w:w w:val="110"/>
          <w:sz w:val="20"/>
        </w:rPr>
        <w:t>Catalog</w:t>
      </w:r>
      <w:r>
        <w:rPr>
          <w:color w:val="404154"/>
          <w:spacing w:val="-10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Task</w:t>
      </w:r>
      <w:r>
        <w:rPr>
          <w:color w:val="404154"/>
          <w:spacing w:val="-9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functionality</w:t>
      </w:r>
      <w:r>
        <w:rPr>
          <w:color w:val="404154"/>
          <w:spacing w:val="-13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(sc_task</w:t>
      </w:r>
      <w:r>
        <w:rPr>
          <w:color w:val="404154"/>
          <w:spacing w:val="-16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or</w:t>
      </w:r>
      <w:r>
        <w:rPr>
          <w:color w:val="404154"/>
          <w:spacing w:val="-11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similar</w:t>
      </w:r>
      <w:r>
        <w:rPr>
          <w:color w:val="404154"/>
          <w:spacing w:val="-6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table)</w:t>
      </w:r>
      <w:r>
        <w:rPr>
          <w:color w:val="404154"/>
          <w:spacing w:val="-11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enabled</w:t>
      </w:r>
      <w:r>
        <w:rPr>
          <w:color w:val="404154"/>
          <w:spacing w:val="-12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to</w:t>
      </w:r>
      <w:r>
        <w:rPr>
          <w:color w:val="404154"/>
          <w:spacing w:val="-9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create</w:t>
      </w:r>
      <w:r>
        <w:rPr>
          <w:color w:val="404154"/>
          <w:spacing w:val="-15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and</w:t>
      </w:r>
      <w:r>
        <w:rPr>
          <w:color w:val="404154"/>
          <w:spacing w:val="-15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manage</w:t>
      </w:r>
      <w:r>
        <w:rPr>
          <w:color w:val="404154"/>
          <w:spacing w:val="-13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configuration</w:t>
      </w:r>
      <w:r>
        <w:rPr>
          <w:color w:val="404154"/>
          <w:spacing w:val="-13"/>
          <w:w w:val="110"/>
          <w:sz w:val="20"/>
        </w:rPr>
        <w:t xml:space="preserve"> </w:t>
      </w:r>
      <w:r>
        <w:rPr>
          <w:color w:val="404154"/>
          <w:spacing w:val="-2"/>
          <w:w w:val="110"/>
          <w:sz w:val="20"/>
        </w:rPr>
        <w:t>tasks.</w:t>
      </w:r>
    </w:p>
    <w:p w14:paraId="518A2C32">
      <w:pPr>
        <w:pStyle w:val="7"/>
        <w:rPr>
          <w:sz w:val="22"/>
        </w:rPr>
      </w:pPr>
    </w:p>
    <w:p w14:paraId="48855DBD">
      <w:pPr>
        <w:pStyle w:val="7"/>
        <w:rPr>
          <w:sz w:val="22"/>
        </w:rPr>
      </w:pPr>
    </w:p>
    <w:p w14:paraId="0C61E2EB">
      <w:pPr>
        <w:pStyle w:val="7"/>
        <w:spacing w:before="2"/>
        <w:rPr>
          <w:sz w:val="32"/>
        </w:rPr>
      </w:pPr>
    </w:p>
    <w:p w14:paraId="28892C6A">
      <w:pPr>
        <w:pStyle w:val="4"/>
      </w:pPr>
      <w:r>
        <w:rPr>
          <w:color w:val="1B1B27"/>
          <w:spacing w:val="-2"/>
        </w:rPr>
        <w:t>Catalog</w:t>
      </w:r>
      <w:r>
        <w:rPr>
          <w:color w:val="1B1B27"/>
          <w:spacing w:val="-14"/>
        </w:rPr>
        <w:t xml:space="preserve"> </w:t>
      </w:r>
      <w:r>
        <w:rPr>
          <w:color w:val="1B1B27"/>
          <w:spacing w:val="-2"/>
        </w:rPr>
        <w:t>Requirements</w:t>
      </w:r>
    </w:p>
    <w:p w14:paraId="660BACF0">
      <w:pPr>
        <w:pStyle w:val="7"/>
        <w:spacing w:before="6"/>
        <w:rPr>
          <w:rFonts w:ascii="Century"/>
          <w:sz w:val="30"/>
        </w:rPr>
      </w:pPr>
    </w:p>
    <w:p w14:paraId="4B97F0F7">
      <w:pPr>
        <w:pStyle w:val="9"/>
        <w:numPr>
          <w:ilvl w:val="0"/>
          <w:numId w:val="3"/>
        </w:numPr>
        <w:tabs>
          <w:tab w:val="left" w:pos="505"/>
        </w:tabs>
        <w:spacing w:before="1" w:after="0" w:line="328" w:lineRule="auto"/>
        <w:ind w:left="504" w:right="468" w:hanging="320"/>
        <w:jc w:val="left"/>
        <w:rPr>
          <w:color w:val="404154"/>
          <w:sz w:val="20"/>
        </w:rPr>
      </w:pPr>
      <w:r>
        <w:rPr>
          <w:color w:val="404154"/>
          <w:w w:val="110"/>
          <w:sz w:val="20"/>
        </w:rPr>
        <w:t>"Standard</w:t>
      </w:r>
      <w:r>
        <w:rPr>
          <w:color w:val="404154"/>
          <w:spacing w:val="-11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Laptop"</w:t>
      </w:r>
      <w:r>
        <w:rPr>
          <w:color w:val="404154"/>
          <w:spacing w:val="-8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catalog</w:t>
      </w:r>
      <w:r>
        <w:rPr>
          <w:color w:val="404154"/>
          <w:spacing w:val="-6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item</w:t>
      </w:r>
      <w:r>
        <w:rPr>
          <w:color w:val="404154"/>
          <w:spacing w:val="-6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defined</w:t>
      </w:r>
      <w:r>
        <w:rPr>
          <w:color w:val="404154"/>
          <w:spacing w:val="-9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with</w:t>
      </w:r>
      <w:r>
        <w:rPr>
          <w:color w:val="404154"/>
          <w:spacing w:val="-7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appropriate</w:t>
      </w:r>
      <w:r>
        <w:rPr>
          <w:color w:val="404154"/>
          <w:spacing w:val="-10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form</w:t>
      </w:r>
      <w:r>
        <w:rPr>
          <w:color w:val="404154"/>
          <w:spacing w:val="-5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fields</w:t>
      </w:r>
      <w:r>
        <w:rPr>
          <w:color w:val="404154"/>
          <w:spacing w:val="-7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to</w:t>
      </w:r>
      <w:r>
        <w:rPr>
          <w:color w:val="404154"/>
          <w:spacing w:val="-9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capture</w:t>
      </w:r>
      <w:r>
        <w:rPr>
          <w:color w:val="404154"/>
          <w:spacing w:val="-14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requester,</w:t>
      </w:r>
      <w:r>
        <w:rPr>
          <w:color w:val="404154"/>
          <w:spacing w:val="-13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cost</w:t>
      </w:r>
      <w:r>
        <w:rPr>
          <w:color w:val="404154"/>
          <w:spacing w:val="-10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 xml:space="preserve">center, </w:t>
      </w:r>
      <w:r>
        <w:rPr>
          <w:color w:val="404154"/>
          <w:w w:val="115"/>
          <w:sz w:val="20"/>
        </w:rPr>
        <w:t>and</w:t>
      </w:r>
      <w:r>
        <w:rPr>
          <w:color w:val="404154"/>
          <w:spacing w:val="-5"/>
          <w:w w:val="115"/>
          <w:sz w:val="20"/>
        </w:rPr>
        <w:t xml:space="preserve"> </w:t>
      </w:r>
      <w:r>
        <w:rPr>
          <w:color w:val="404154"/>
          <w:w w:val="115"/>
          <w:sz w:val="20"/>
        </w:rPr>
        <w:t>optional</w:t>
      </w:r>
      <w:r>
        <w:rPr>
          <w:color w:val="404154"/>
          <w:spacing w:val="-4"/>
          <w:w w:val="115"/>
          <w:sz w:val="20"/>
        </w:rPr>
        <w:t xml:space="preserve"> </w:t>
      </w:r>
      <w:r>
        <w:rPr>
          <w:color w:val="404154"/>
          <w:w w:val="115"/>
          <w:sz w:val="20"/>
        </w:rPr>
        <w:t>configuration</w:t>
      </w:r>
      <w:r>
        <w:rPr>
          <w:color w:val="404154"/>
          <w:spacing w:val="-9"/>
          <w:w w:val="115"/>
          <w:sz w:val="20"/>
        </w:rPr>
        <w:t xml:space="preserve"> </w:t>
      </w:r>
      <w:r>
        <w:rPr>
          <w:color w:val="404154"/>
          <w:w w:val="115"/>
          <w:sz w:val="20"/>
        </w:rPr>
        <w:t>parameters.</w:t>
      </w:r>
    </w:p>
    <w:p w14:paraId="73A86F09">
      <w:pPr>
        <w:pStyle w:val="9"/>
        <w:numPr>
          <w:ilvl w:val="0"/>
          <w:numId w:val="3"/>
        </w:numPr>
        <w:tabs>
          <w:tab w:val="left" w:pos="505"/>
        </w:tabs>
        <w:spacing w:before="0" w:after="0" w:line="225" w:lineRule="exact"/>
        <w:ind w:left="504" w:right="0" w:hanging="320"/>
        <w:jc w:val="left"/>
        <w:rPr>
          <w:color w:val="404154"/>
          <w:sz w:val="20"/>
        </w:rPr>
      </w:pPr>
      <w:r>
        <w:rPr>
          <w:color w:val="404154"/>
          <w:w w:val="105"/>
          <w:sz w:val="20"/>
        </w:rPr>
        <w:t>Ordering</w:t>
      </w:r>
      <w:r>
        <w:rPr>
          <w:color w:val="404154"/>
          <w:spacing w:val="3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capability</w:t>
      </w:r>
      <w:r>
        <w:rPr>
          <w:color w:val="404154"/>
          <w:spacing w:val="15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so</w:t>
      </w:r>
      <w:r>
        <w:rPr>
          <w:color w:val="404154"/>
          <w:spacing w:val="3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that</w:t>
      </w:r>
      <w:r>
        <w:rPr>
          <w:color w:val="404154"/>
          <w:spacing w:val="8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a</w:t>
      </w:r>
      <w:r>
        <w:rPr>
          <w:color w:val="404154"/>
          <w:spacing w:val="10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Request</w:t>
      </w:r>
      <w:r>
        <w:rPr>
          <w:color w:val="404154"/>
          <w:spacing w:val="1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and</w:t>
      </w:r>
      <w:r>
        <w:rPr>
          <w:color w:val="404154"/>
          <w:spacing w:val="4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Requested Item</w:t>
      </w:r>
      <w:r>
        <w:rPr>
          <w:color w:val="404154"/>
          <w:spacing w:val="11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records are</w:t>
      </w:r>
      <w:r>
        <w:rPr>
          <w:color w:val="404154"/>
          <w:spacing w:val="5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generated upon</w:t>
      </w:r>
      <w:r>
        <w:rPr>
          <w:color w:val="404154"/>
          <w:spacing w:val="5"/>
          <w:w w:val="105"/>
          <w:sz w:val="20"/>
        </w:rPr>
        <w:t xml:space="preserve"> </w:t>
      </w:r>
      <w:r>
        <w:rPr>
          <w:color w:val="404154"/>
          <w:spacing w:val="-2"/>
          <w:w w:val="105"/>
          <w:sz w:val="20"/>
        </w:rPr>
        <w:t>submission.</w:t>
      </w:r>
    </w:p>
    <w:p w14:paraId="652EE9FB">
      <w:pPr>
        <w:pStyle w:val="9"/>
        <w:numPr>
          <w:ilvl w:val="0"/>
          <w:numId w:val="3"/>
        </w:numPr>
        <w:tabs>
          <w:tab w:val="left" w:pos="505"/>
        </w:tabs>
        <w:spacing w:before="83" w:after="0" w:line="328" w:lineRule="auto"/>
        <w:ind w:left="504" w:right="303" w:hanging="320"/>
        <w:jc w:val="left"/>
        <w:rPr>
          <w:color w:val="404154"/>
          <w:sz w:val="20"/>
        </w:rPr>
      </w:pPr>
      <w:r>
        <w:rPr>
          <w:color w:val="404154"/>
          <w:spacing w:val="-2"/>
          <w:w w:val="110"/>
          <w:sz w:val="20"/>
        </w:rPr>
        <w:t>Requested</w:t>
      </w:r>
      <w:r>
        <w:rPr>
          <w:color w:val="404154"/>
          <w:spacing w:val="-7"/>
          <w:w w:val="110"/>
          <w:sz w:val="20"/>
        </w:rPr>
        <w:t xml:space="preserve"> </w:t>
      </w:r>
      <w:r>
        <w:rPr>
          <w:color w:val="404154"/>
          <w:spacing w:val="-2"/>
          <w:w w:val="110"/>
          <w:sz w:val="20"/>
        </w:rPr>
        <w:t>Item record</w:t>
      </w:r>
      <w:r>
        <w:rPr>
          <w:color w:val="404154"/>
          <w:spacing w:val="-4"/>
          <w:w w:val="110"/>
          <w:sz w:val="20"/>
        </w:rPr>
        <w:t xml:space="preserve"> </w:t>
      </w:r>
      <w:r>
        <w:rPr>
          <w:color w:val="404154"/>
          <w:spacing w:val="-2"/>
          <w:w w:val="110"/>
          <w:sz w:val="20"/>
        </w:rPr>
        <w:t>schema</w:t>
      </w:r>
      <w:r>
        <w:rPr>
          <w:color w:val="404154"/>
          <w:spacing w:val="-3"/>
          <w:w w:val="110"/>
          <w:sz w:val="20"/>
        </w:rPr>
        <w:t xml:space="preserve"> </w:t>
      </w:r>
      <w:r>
        <w:rPr>
          <w:color w:val="404154"/>
          <w:spacing w:val="-2"/>
          <w:w w:val="110"/>
          <w:sz w:val="20"/>
        </w:rPr>
        <w:t>must</w:t>
      </w:r>
      <w:r>
        <w:rPr>
          <w:color w:val="404154"/>
          <w:spacing w:val="-6"/>
          <w:w w:val="110"/>
          <w:sz w:val="20"/>
        </w:rPr>
        <w:t xml:space="preserve"> </w:t>
      </w:r>
      <w:r>
        <w:rPr>
          <w:color w:val="404154"/>
          <w:spacing w:val="-2"/>
          <w:w w:val="110"/>
          <w:sz w:val="20"/>
        </w:rPr>
        <w:t>include</w:t>
      </w:r>
      <w:r>
        <w:rPr>
          <w:color w:val="404154"/>
          <w:spacing w:val="-3"/>
          <w:w w:val="110"/>
          <w:sz w:val="20"/>
        </w:rPr>
        <w:t xml:space="preserve"> </w:t>
      </w:r>
      <w:r>
        <w:rPr>
          <w:color w:val="404154"/>
          <w:spacing w:val="-2"/>
          <w:w w:val="110"/>
          <w:sz w:val="20"/>
        </w:rPr>
        <w:t>reference</w:t>
      </w:r>
      <w:r>
        <w:rPr>
          <w:color w:val="404154"/>
          <w:spacing w:val="-11"/>
          <w:w w:val="110"/>
          <w:sz w:val="20"/>
        </w:rPr>
        <w:t xml:space="preserve"> </w:t>
      </w:r>
      <w:r>
        <w:rPr>
          <w:color w:val="404154"/>
          <w:spacing w:val="-2"/>
          <w:w w:val="110"/>
          <w:sz w:val="20"/>
        </w:rPr>
        <w:t>fields and status/approval</w:t>
      </w:r>
      <w:r>
        <w:rPr>
          <w:color w:val="404154"/>
          <w:spacing w:val="-5"/>
          <w:w w:val="110"/>
          <w:sz w:val="20"/>
        </w:rPr>
        <w:t xml:space="preserve"> </w:t>
      </w:r>
      <w:r>
        <w:rPr>
          <w:color w:val="404154"/>
          <w:spacing w:val="-2"/>
          <w:w w:val="110"/>
          <w:sz w:val="20"/>
        </w:rPr>
        <w:t>indicators</w:t>
      </w:r>
      <w:r>
        <w:rPr>
          <w:color w:val="404154"/>
          <w:spacing w:val="-5"/>
          <w:w w:val="110"/>
          <w:sz w:val="20"/>
        </w:rPr>
        <w:t xml:space="preserve"> </w:t>
      </w:r>
      <w:r>
        <w:rPr>
          <w:color w:val="404154"/>
          <w:spacing w:val="-2"/>
          <w:w w:val="110"/>
          <w:sz w:val="20"/>
        </w:rPr>
        <w:t>required</w:t>
      </w:r>
      <w:r>
        <w:rPr>
          <w:color w:val="404154"/>
          <w:spacing w:val="-7"/>
          <w:w w:val="110"/>
          <w:sz w:val="20"/>
        </w:rPr>
        <w:t xml:space="preserve"> </w:t>
      </w:r>
      <w:r>
        <w:rPr>
          <w:color w:val="404154"/>
          <w:spacing w:val="-2"/>
          <w:w w:val="110"/>
          <w:sz w:val="20"/>
        </w:rPr>
        <w:t xml:space="preserve">by </w:t>
      </w:r>
      <w:r>
        <w:rPr>
          <w:color w:val="404154"/>
          <w:w w:val="110"/>
          <w:sz w:val="20"/>
        </w:rPr>
        <w:t>the</w:t>
      </w:r>
      <w:r>
        <w:rPr>
          <w:color w:val="404154"/>
          <w:spacing w:val="-7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Flow.</w:t>
      </w:r>
    </w:p>
    <w:p w14:paraId="345784DB">
      <w:pPr>
        <w:pStyle w:val="9"/>
        <w:numPr>
          <w:ilvl w:val="0"/>
          <w:numId w:val="3"/>
        </w:numPr>
        <w:tabs>
          <w:tab w:val="left" w:pos="505"/>
        </w:tabs>
        <w:spacing w:before="0" w:after="0" w:line="225" w:lineRule="exact"/>
        <w:ind w:left="504" w:right="0" w:hanging="320"/>
        <w:jc w:val="left"/>
        <w:rPr>
          <w:color w:val="404154"/>
          <w:sz w:val="20"/>
        </w:rPr>
      </w:pPr>
      <w:r>
        <w:rPr>
          <w:color w:val="404154"/>
          <w:w w:val="105"/>
          <w:sz w:val="20"/>
        </w:rPr>
        <w:t>Proper</w:t>
      </w:r>
      <w:r>
        <w:rPr>
          <w:color w:val="404154"/>
          <w:spacing w:val="2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catalog</w:t>
      </w:r>
      <w:r>
        <w:rPr>
          <w:color w:val="404154"/>
          <w:spacing w:val="8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item</w:t>
      </w:r>
      <w:r>
        <w:rPr>
          <w:color w:val="404154"/>
          <w:spacing w:val="7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visibility</w:t>
      </w:r>
      <w:r>
        <w:rPr>
          <w:color w:val="404154"/>
          <w:spacing w:val="14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and</w:t>
      </w:r>
      <w:r>
        <w:rPr>
          <w:color w:val="404154"/>
          <w:spacing w:val="4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access</w:t>
      </w:r>
      <w:r>
        <w:rPr>
          <w:color w:val="404154"/>
          <w:spacing w:val="-2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controls so authorized users</w:t>
      </w:r>
      <w:r>
        <w:rPr>
          <w:color w:val="404154"/>
          <w:spacing w:val="-2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can</w:t>
      </w:r>
      <w:r>
        <w:rPr>
          <w:color w:val="404154"/>
          <w:spacing w:val="2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place</w:t>
      </w:r>
      <w:r>
        <w:rPr>
          <w:color w:val="404154"/>
          <w:spacing w:val="7"/>
          <w:w w:val="105"/>
          <w:sz w:val="20"/>
        </w:rPr>
        <w:t xml:space="preserve"> </w:t>
      </w:r>
      <w:r>
        <w:rPr>
          <w:color w:val="404154"/>
          <w:spacing w:val="-2"/>
          <w:w w:val="105"/>
          <w:sz w:val="20"/>
        </w:rPr>
        <w:t>orders.</w:t>
      </w:r>
    </w:p>
    <w:p w14:paraId="6BFA9F1A">
      <w:pPr>
        <w:pStyle w:val="7"/>
        <w:rPr>
          <w:sz w:val="22"/>
        </w:rPr>
      </w:pPr>
    </w:p>
    <w:p w14:paraId="4EDBCE10">
      <w:pPr>
        <w:pStyle w:val="7"/>
        <w:spacing w:before="6"/>
        <w:rPr>
          <w:sz w:val="27"/>
        </w:rPr>
      </w:pPr>
    </w:p>
    <w:p w14:paraId="579FF6D8">
      <w:pPr>
        <w:pStyle w:val="4"/>
      </w:pPr>
      <w:r>
        <w:rPr>
          <w:color w:val="1B1B27"/>
        </w:rPr>
        <w:t>Flow</w:t>
      </w:r>
      <w:r>
        <w:rPr>
          <w:color w:val="1B1B27"/>
          <w:spacing w:val="-12"/>
        </w:rPr>
        <w:t xml:space="preserve"> </w:t>
      </w:r>
      <w:r>
        <w:rPr>
          <w:color w:val="1B1B27"/>
          <w:spacing w:val="-2"/>
        </w:rPr>
        <w:t>Requirements</w:t>
      </w:r>
    </w:p>
    <w:p w14:paraId="4E5AD432">
      <w:pPr>
        <w:pStyle w:val="7"/>
        <w:spacing w:before="7"/>
        <w:rPr>
          <w:rFonts w:ascii="Century"/>
          <w:sz w:val="30"/>
        </w:rPr>
      </w:pPr>
    </w:p>
    <w:p w14:paraId="18D2D640">
      <w:pPr>
        <w:pStyle w:val="9"/>
        <w:numPr>
          <w:ilvl w:val="0"/>
          <w:numId w:val="3"/>
        </w:numPr>
        <w:tabs>
          <w:tab w:val="left" w:pos="505"/>
        </w:tabs>
        <w:spacing w:before="0" w:after="0" w:line="240" w:lineRule="auto"/>
        <w:ind w:left="504" w:right="0" w:hanging="320"/>
        <w:jc w:val="left"/>
        <w:rPr>
          <w:color w:val="404154"/>
          <w:sz w:val="20"/>
        </w:rPr>
      </w:pPr>
      <w:r>
        <w:rPr>
          <w:color w:val="404154"/>
          <w:w w:val="105"/>
          <w:sz w:val="20"/>
        </w:rPr>
        <w:t>A</w:t>
      </w:r>
      <w:r>
        <w:rPr>
          <w:color w:val="404154"/>
          <w:spacing w:val="6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Flow</w:t>
      </w:r>
      <w:r>
        <w:rPr>
          <w:color w:val="404154"/>
          <w:spacing w:val="13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named</w:t>
      </w:r>
      <w:r>
        <w:rPr>
          <w:color w:val="404154"/>
          <w:spacing w:val="4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"Standard</w:t>
      </w:r>
      <w:r>
        <w:rPr>
          <w:color w:val="404154"/>
          <w:spacing w:val="2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Laptop</w:t>
      </w:r>
      <w:r>
        <w:rPr>
          <w:color w:val="404154"/>
          <w:spacing w:val="3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Task"</w:t>
      </w:r>
      <w:r>
        <w:rPr>
          <w:color w:val="404154"/>
          <w:spacing w:val="12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or</w:t>
      </w:r>
      <w:r>
        <w:rPr>
          <w:color w:val="404154"/>
          <w:spacing w:val="6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equivalent</w:t>
      </w:r>
      <w:r>
        <w:rPr>
          <w:color w:val="404154"/>
          <w:spacing w:val="-1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descriptive</w:t>
      </w:r>
      <w:r>
        <w:rPr>
          <w:color w:val="404154"/>
          <w:spacing w:val="-2"/>
          <w:w w:val="105"/>
          <w:sz w:val="20"/>
        </w:rPr>
        <w:t xml:space="preserve"> name.</w:t>
      </w:r>
    </w:p>
    <w:p w14:paraId="5D50E59D">
      <w:pPr>
        <w:pStyle w:val="9"/>
        <w:numPr>
          <w:ilvl w:val="0"/>
          <w:numId w:val="3"/>
        </w:numPr>
        <w:tabs>
          <w:tab w:val="left" w:pos="505"/>
        </w:tabs>
        <w:spacing w:before="83" w:after="0" w:line="328" w:lineRule="auto"/>
        <w:ind w:left="504" w:right="496" w:hanging="320"/>
        <w:jc w:val="left"/>
        <w:rPr>
          <w:color w:val="404154"/>
          <w:sz w:val="20"/>
        </w:rPr>
      </w:pPr>
      <w:r>
        <w:rPr>
          <w:color w:val="404154"/>
          <w:w w:val="105"/>
          <w:sz w:val="20"/>
        </w:rPr>
        <w:t xml:space="preserve">Flow scope: global or appropriate application scope permitting access to Request and Requested Item </w:t>
      </w:r>
      <w:r>
        <w:rPr>
          <w:color w:val="404154"/>
          <w:w w:val="110"/>
          <w:sz w:val="20"/>
        </w:rPr>
        <w:t>records</w:t>
      </w:r>
      <w:r>
        <w:rPr>
          <w:color w:val="404154"/>
          <w:spacing w:val="-2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and to create Catalog Tasks.</w:t>
      </w:r>
    </w:p>
    <w:p w14:paraId="591CD585">
      <w:pPr>
        <w:pStyle w:val="9"/>
        <w:numPr>
          <w:ilvl w:val="0"/>
          <w:numId w:val="3"/>
        </w:numPr>
        <w:tabs>
          <w:tab w:val="left" w:pos="505"/>
        </w:tabs>
        <w:spacing w:before="0" w:after="0" w:line="328" w:lineRule="auto"/>
        <w:ind w:left="504" w:right="543" w:hanging="320"/>
        <w:jc w:val="left"/>
        <w:rPr>
          <w:color w:val="404154"/>
          <w:sz w:val="20"/>
        </w:rPr>
      </w:pPr>
      <w:r>
        <w:rPr>
          <w:color w:val="404154"/>
          <w:w w:val="105"/>
          <w:sz w:val="20"/>
        </w:rPr>
        <w:t>Flow run-as:</w:t>
      </w:r>
      <w:r>
        <w:rPr>
          <w:color w:val="404154"/>
          <w:spacing w:val="-2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run as System user</w:t>
      </w:r>
      <w:r>
        <w:rPr>
          <w:color w:val="404154"/>
          <w:spacing w:val="-3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or a user</w:t>
      </w:r>
      <w:r>
        <w:rPr>
          <w:color w:val="404154"/>
          <w:spacing w:val="-1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with adequate</w:t>
      </w:r>
      <w:r>
        <w:rPr>
          <w:color w:val="404154"/>
          <w:spacing w:val="-6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privileges to create Catalog Task records</w:t>
      </w:r>
      <w:r>
        <w:rPr>
          <w:color w:val="404154"/>
          <w:spacing w:val="-5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 xml:space="preserve">and </w:t>
      </w:r>
      <w:r>
        <w:rPr>
          <w:color w:val="404154"/>
          <w:w w:val="110"/>
          <w:sz w:val="20"/>
        </w:rPr>
        <w:t>update reference fields.</w:t>
      </w:r>
    </w:p>
    <w:p w14:paraId="1245ADD1">
      <w:pPr>
        <w:pStyle w:val="9"/>
        <w:numPr>
          <w:ilvl w:val="0"/>
          <w:numId w:val="3"/>
        </w:numPr>
        <w:tabs>
          <w:tab w:val="left" w:pos="505"/>
        </w:tabs>
        <w:spacing w:before="0" w:after="0" w:line="328" w:lineRule="auto"/>
        <w:ind w:left="504" w:right="339" w:hanging="320"/>
        <w:jc w:val="left"/>
        <w:rPr>
          <w:color w:val="404154"/>
          <w:sz w:val="20"/>
        </w:rPr>
      </w:pPr>
      <w:r>
        <w:rPr>
          <w:color w:val="404154"/>
          <w:w w:val="110"/>
          <w:sz w:val="20"/>
        </w:rPr>
        <w:t>Service</w:t>
      </w:r>
      <w:r>
        <w:rPr>
          <w:color w:val="404154"/>
          <w:spacing w:val="-15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Catalog</w:t>
      </w:r>
      <w:r>
        <w:rPr>
          <w:color w:val="404154"/>
          <w:spacing w:val="-15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trigger:</w:t>
      </w:r>
      <w:r>
        <w:rPr>
          <w:color w:val="404154"/>
          <w:spacing w:val="-14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the</w:t>
      </w:r>
      <w:r>
        <w:rPr>
          <w:color w:val="404154"/>
          <w:spacing w:val="-15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Flow</w:t>
      </w:r>
      <w:r>
        <w:rPr>
          <w:color w:val="404154"/>
          <w:spacing w:val="-15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must</w:t>
      </w:r>
      <w:r>
        <w:rPr>
          <w:color w:val="404154"/>
          <w:spacing w:val="-15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be</w:t>
      </w:r>
      <w:r>
        <w:rPr>
          <w:color w:val="404154"/>
          <w:spacing w:val="-14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triggered</w:t>
      </w:r>
      <w:r>
        <w:rPr>
          <w:color w:val="404154"/>
          <w:spacing w:val="-15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by</w:t>
      </w:r>
      <w:r>
        <w:rPr>
          <w:color w:val="404154"/>
          <w:spacing w:val="-15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a</w:t>
      </w:r>
      <w:r>
        <w:rPr>
          <w:color w:val="404154"/>
          <w:spacing w:val="-14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Requested</w:t>
      </w:r>
      <w:r>
        <w:rPr>
          <w:color w:val="404154"/>
          <w:spacing w:val="-19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Item</w:t>
      </w:r>
      <w:r>
        <w:rPr>
          <w:color w:val="404154"/>
          <w:spacing w:val="-14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reaching</w:t>
      </w:r>
      <w:r>
        <w:rPr>
          <w:color w:val="404154"/>
          <w:spacing w:val="-15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the</w:t>
      </w:r>
      <w:r>
        <w:rPr>
          <w:color w:val="404154"/>
          <w:spacing w:val="-14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approved</w:t>
      </w:r>
      <w:r>
        <w:rPr>
          <w:color w:val="404154"/>
          <w:spacing w:val="-15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state</w:t>
      </w:r>
      <w:r>
        <w:rPr>
          <w:color w:val="404154"/>
          <w:spacing w:val="-16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or by approval records indicating approval for the Standard Laptop item.</w:t>
      </w:r>
    </w:p>
    <w:p w14:paraId="5A45AFD7">
      <w:pPr>
        <w:pStyle w:val="9"/>
        <w:numPr>
          <w:ilvl w:val="0"/>
          <w:numId w:val="3"/>
        </w:numPr>
        <w:tabs>
          <w:tab w:val="left" w:pos="505"/>
        </w:tabs>
        <w:spacing w:before="0" w:after="0" w:line="225" w:lineRule="exact"/>
        <w:ind w:left="504" w:right="0" w:hanging="320"/>
        <w:jc w:val="left"/>
        <w:rPr>
          <w:color w:val="404154"/>
          <w:sz w:val="20"/>
        </w:rPr>
      </w:pPr>
      <w:r>
        <w:rPr>
          <w:color w:val="404154"/>
          <w:w w:val="105"/>
          <w:sz w:val="20"/>
        </w:rPr>
        <w:t>Create Catalog</w:t>
      </w:r>
      <w:r>
        <w:rPr>
          <w:color w:val="404154"/>
          <w:spacing w:val="8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Task</w:t>
      </w:r>
      <w:r>
        <w:rPr>
          <w:color w:val="404154"/>
          <w:spacing w:val="5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action:</w:t>
      </w:r>
      <w:r>
        <w:rPr>
          <w:color w:val="404154"/>
          <w:spacing w:val="2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Flow</w:t>
      </w:r>
      <w:r>
        <w:rPr>
          <w:color w:val="404154"/>
          <w:spacing w:val="9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Designer</w:t>
      </w:r>
      <w:r>
        <w:rPr>
          <w:color w:val="404154"/>
          <w:spacing w:val="-3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must</w:t>
      </w:r>
      <w:r>
        <w:rPr>
          <w:color w:val="404154"/>
          <w:spacing w:val="-4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include</w:t>
      </w:r>
      <w:r>
        <w:rPr>
          <w:color w:val="404154"/>
          <w:spacing w:val="1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the Create</w:t>
      </w:r>
      <w:r>
        <w:rPr>
          <w:color w:val="404154"/>
          <w:spacing w:val="1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Catalog</w:t>
      </w:r>
      <w:r>
        <w:rPr>
          <w:color w:val="404154"/>
          <w:spacing w:val="8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Task</w:t>
      </w:r>
      <w:r>
        <w:rPr>
          <w:color w:val="404154"/>
          <w:spacing w:val="1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action</w:t>
      </w:r>
      <w:r>
        <w:rPr>
          <w:color w:val="404154"/>
          <w:spacing w:val="3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with</w:t>
      </w:r>
      <w:r>
        <w:rPr>
          <w:color w:val="404154"/>
          <w:spacing w:val="7"/>
          <w:w w:val="105"/>
          <w:sz w:val="20"/>
        </w:rPr>
        <w:t xml:space="preserve"> </w:t>
      </w:r>
      <w:r>
        <w:rPr>
          <w:color w:val="404154"/>
          <w:spacing w:val="-2"/>
          <w:w w:val="105"/>
          <w:sz w:val="20"/>
        </w:rPr>
        <w:t>input</w:t>
      </w:r>
    </w:p>
    <w:p w14:paraId="52B4ECAA">
      <w:pPr>
        <w:pStyle w:val="7"/>
        <w:spacing w:before="81"/>
        <w:ind w:left="504"/>
      </w:pPr>
      <w:r>
        <w:rPr>
          <w:color w:val="404154"/>
          <w:w w:val="105"/>
        </w:rPr>
        <w:t>mappings</w:t>
      </w:r>
      <w:r>
        <w:rPr>
          <w:color w:val="404154"/>
          <w:spacing w:val="37"/>
          <w:w w:val="105"/>
        </w:rPr>
        <w:t xml:space="preserve"> </w:t>
      </w:r>
      <w:r>
        <w:rPr>
          <w:color w:val="404154"/>
          <w:w w:val="105"/>
        </w:rPr>
        <w:t>for</w:t>
      </w:r>
      <w:r>
        <w:rPr>
          <w:color w:val="404154"/>
          <w:spacing w:val="33"/>
          <w:w w:val="105"/>
        </w:rPr>
        <w:t xml:space="preserve"> </w:t>
      </w:r>
      <w:r>
        <w:rPr>
          <w:color w:val="404154"/>
          <w:w w:val="105"/>
        </w:rPr>
        <w:t>short_description,</w:t>
      </w:r>
      <w:r>
        <w:rPr>
          <w:color w:val="404154"/>
          <w:spacing w:val="24"/>
          <w:w w:val="105"/>
        </w:rPr>
        <w:t xml:space="preserve"> </w:t>
      </w:r>
      <w:r>
        <w:rPr>
          <w:color w:val="404154"/>
          <w:w w:val="105"/>
        </w:rPr>
        <w:t>description,</w:t>
      </w:r>
      <w:r>
        <w:rPr>
          <w:color w:val="404154"/>
          <w:spacing w:val="25"/>
          <w:w w:val="105"/>
        </w:rPr>
        <w:t xml:space="preserve"> </w:t>
      </w:r>
      <w:r>
        <w:rPr>
          <w:color w:val="404154"/>
          <w:w w:val="105"/>
        </w:rPr>
        <w:t>assignment_group,</w:t>
      </w:r>
      <w:r>
        <w:rPr>
          <w:color w:val="404154"/>
          <w:spacing w:val="24"/>
          <w:w w:val="105"/>
        </w:rPr>
        <w:t xml:space="preserve"> </w:t>
      </w:r>
      <w:r>
        <w:rPr>
          <w:color w:val="404154"/>
          <w:w w:val="105"/>
        </w:rPr>
        <w:t>and</w:t>
      </w:r>
      <w:r>
        <w:rPr>
          <w:color w:val="404154"/>
          <w:spacing w:val="31"/>
          <w:w w:val="105"/>
        </w:rPr>
        <w:t xml:space="preserve"> </w:t>
      </w:r>
      <w:r>
        <w:rPr>
          <w:color w:val="404154"/>
          <w:w w:val="105"/>
        </w:rPr>
        <w:t>requested_item</w:t>
      </w:r>
      <w:r>
        <w:rPr>
          <w:color w:val="404154"/>
          <w:spacing w:val="25"/>
          <w:w w:val="105"/>
        </w:rPr>
        <w:t xml:space="preserve"> </w:t>
      </w:r>
      <w:r>
        <w:rPr>
          <w:color w:val="404154"/>
          <w:spacing w:val="-2"/>
          <w:w w:val="105"/>
        </w:rPr>
        <w:t>reference.</w:t>
      </w:r>
    </w:p>
    <w:p w14:paraId="7F2CDA87">
      <w:pPr>
        <w:pStyle w:val="7"/>
        <w:rPr>
          <w:sz w:val="22"/>
        </w:rPr>
      </w:pPr>
    </w:p>
    <w:p w14:paraId="7F1EFF7D">
      <w:pPr>
        <w:pStyle w:val="7"/>
        <w:rPr>
          <w:sz w:val="22"/>
        </w:rPr>
      </w:pPr>
    </w:p>
    <w:p w14:paraId="47369C4B">
      <w:pPr>
        <w:pStyle w:val="4"/>
        <w:spacing w:before="154"/>
      </w:pPr>
      <w:r>
        <w:rPr>
          <w:color w:val="1B1B27"/>
        </w:rPr>
        <w:t>Task</w:t>
      </w:r>
      <w:r>
        <w:rPr>
          <w:color w:val="1B1B27"/>
          <w:spacing w:val="-22"/>
        </w:rPr>
        <w:t xml:space="preserve"> </w:t>
      </w:r>
      <w:r>
        <w:rPr>
          <w:color w:val="1B1B27"/>
          <w:spacing w:val="-2"/>
        </w:rPr>
        <w:t>Requirements</w:t>
      </w:r>
    </w:p>
    <w:p w14:paraId="41C4815E">
      <w:pPr>
        <w:pStyle w:val="7"/>
        <w:spacing w:before="6"/>
        <w:rPr>
          <w:rFonts w:ascii="Century"/>
          <w:sz w:val="30"/>
        </w:rPr>
      </w:pPr>
    </w:p>
    <w:p w14:paraId="721587EE">
      <w:pPr>
        <w:pStyle w:val="9"/>
        <w:numPr>
          <w:ilvl w:val="0"/>
          <w:numId w:val="3"/>
        </w:numPr>
        <w:tabs>
          <w:tab w:val="left" w:pos="505"/>
        </w:tabs>
        <w:spacing w:before="0" w:after="0" w:line="328" w:lineRule="auto"/>
        <w:ind w:left="504" w:right="334" w:hanging="320"/>
        <w:jc w:val="left"/>
        <w:rPr>
          <w:color w:val="404154"/>
          <w:sz w:val="20"/>
        </w:rPr>
      </w:pPr>
      <w:r>
        <w:rPr>
          <w:color w:val="404154"/>
          <w:w w:val="105"/>
          <w:sz w:val="20"/>
        </w:rPr>
        <w:t xml:space="preserve">Catalog Task fields populated: short_description = "Laptop need to Configured", description = composed </w:t>
      </w:r>
      <w:r>
        <w:rPr>
          <w:color w:val="404154"/>
          <w:w w:val="110"/>
          <w:sz w:val="20"/>
        </w:rPr>
        <w:t>from</w:t>
      </w:r>
      <w:r>
        <w:rPr>
          <w:color w:val="404154"/>
          <w:spacing w:val="-10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Requested</w:t>
      </w:r>
      <w:r>
        <w:rPr>
          <w:color w:val="404154"/>
          <w:spacing w:val="-16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Item</w:t>
      </w:r>
      <w:r>
        <w:rPr>
          <w:color w:val="404154"/>
          <w:spacing w:val="-9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fields</w:t>
      </w:r>
      <w:r>
        <w:rPr>
          <w:color w:val="404154"/>
          <w:spacing w:val="-10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+</w:t>
      </w:r>
      <w:r>
        <w:rPr>
          <w:color w:val="404154"/>
          <w:spacing w:val="-7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static</w:t>
      </w:r>
      <w:r>
        <w:rPr>
          <w:color w:val="404154"/>
          <w:spacing w:val="-15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guidance,</w:t>
      </w:r>
      <w:r>
        <w:rPr>
          <w:color w:val="404154"/>
          <w:spacing w:val="-14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assignment_group</w:t>
      </w:r>
      <w:r>
        <w:rPr>
          <w:color w:val="404154"/>
          <w:spacing w:val="-17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=</w:t>
      </w:r>
      <w:r>
        <w:rPr>
          <w:color w:val="404154"/>
          <w:spacing w:val="-8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"Hardware".</w:t>
      </w:r>
    </w:p>
    <w:p w14:paraId="3002885D">
      <w:pPr>
        <w:pStyle w:val="9"/>
        <w:numPr>
          <w:ilvl w:val="0"/>
          <w:numId w:val="3"/>
        </w:numPr>
        <w:tabs>
          <w:tab w:val="left" w:pos="505"/>
        </w:tabs>
        <w:spacing w:before="0" w:after="0" w:line="328" w:lineRule="auto"/>
        <w:ind w:left="504" w:right="941" w:hanging="320"/>
        <w:jc w:val="left"/>
        <w:rPr>
          <w:color w:val="404154"/>
          <w:sz w:val="20"/>
        </w:rPr>
      </w:pPr>
      <w:r>
        <w:rPr>
          <w:color w:val="404154"/>
          <w:w w:val="110"/>
          <w:sz w:val="20"/>
        </w:rPr>
        <w:t>Approval-related</w:t>
      </w:r>
      <w:r>
        <w:rPr>
          <w:color w:val="404154"/>
          <w:spacing w:val="-15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condition/value:</w:t>
      </w:r>
      <w:r>
        <w:rPr>
          <w:color w:val="404154"/>
          <w:spacing w:val="-15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The</w:t>
      </w:r>
      <w:r>
        <w:rPr>
          <w:color w:val="404154"/>
          <w:spacing w:val="-9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Flow</w:t>
      </w:r>
      <w:r>
        <w:rPr>
          <w:color w:val="404154"/>
          <w:spacing w:val="-8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must</w:t>
      </w:r>
      <w:r>
        <w:rPr>
          <w:color w:val="404154"/>
          <w:spacing w:val="-16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only</w:t>
      </w:r>
      <w:r>
        <w:rPr>
          <w:color w:val="404154"/>
          <w:spacing w:val="-12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execute</w:t>
      </w:r>
      <w:r>
        <w:rPr>
          <w:color w:val="404154"/>
          <w:spacing w:val="-15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on</w:t>
      </w:r>
      <w:r>
        <w:rPr>
          <w:color w:val="404154"/>
          <w:spacing w:val="-11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Requested</w:t>
      </w:r>
      <w:r>
        <w:rPr>
          <w:color w:val="404154"/>
          <w:spacing w:val="-16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Items</w:t>
      </w:r>
      <w:r>
        <w:rPr>
          <w:color w:val="404154"/>
          <w:spacing w:val="-13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that</w:t>
      </w:r>
      <w:r>
        <w:rPr>
          <w:color w:val="404154"/>
          <w:spacing w:val="-12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have</w:t>
      </w:r>
      <w:r>
        <w:rPr>
          <w:color w:val="404154"/>
          <w:spacing w:val="-12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the approval state</w:t>
      </w:r>
      <w:r>
        <w:rPr>
          <w:color w:val="404154"/>
          <w:spacing w:val="-2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set</w:t>
      </w:r>
      <w:r>
        <w:rPr>
          <w:color w:val="404154"/>
          <w:spacing w:val="-1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to Approved according to the configured approval process.</w:t>
      </w:r>
    </w:p>
    <w:p w14:paraId="60B150DF">
      <w:pPr>
        <w:pStyle w:val="9"/>
        <w:numPr>
          <w:ilvl w:val="0"/>
          <w:numId w:val="3"/>
        </w:numPr>
        <w:tabs>
          <w:tab w:val="left" w:pos="505"/>
        </w:tabs>
        <w:spacing w:before="0" w:after="0" w:line="328" w:lineRule="auto"/>
        <w:ind w:left="504" w:right="780" w:hanging="320"/>
        <w:jc w:val="left"/>
        <w:rPr>
          <w:color w:val="404154"/>
          <w:sz w:val="20"/>
        </w:rPr>
      </w:pPr>
      <w:r>
        <w:rPr>
          <w:color w:val="404154"/>
          <w:w w:val="110"/>
          <w:sz w:val="20"/>
        </w:rPr>
        <w:t>Task</w:t>
      </w:r>
      <w:r>
        <w:rPr>
          <w:color w:val="404154"/>
          <w:spacing w:val="-15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linkage:</w:t>
      </w:r>
      <w:r>
        <w:rPr>
          <w:color w:val="404154"/>
          <w:spacing w:val="-15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Catalog</w:t>
      </w:r>
      <w:r>
        <w:rPr>
          <w:color w:val="404154"/>
          <w:spacing w:val="-14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Task</w:t>
      </w:r>
      <w:r>
        <w:rPr>
          <w:color w:val="404154"/>
          <w:spacing w:val="-15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must</w:t>
      </w:r>
      <w:r>
        <w:rPr>
          <w:color w:val="404154"/>
          <w:spacing w:val="-15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reference</w:t>
      </w:r>
      <w:r>
        <w:rPr>
          <w:color w:val="404154"/>
          <w:spacing w:val="-17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the</w:t>
      </w:r>
      <w:r>
        <w:rPr>
          <w:color w:val="404154"/>
          <w:spacing w:val="-14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originating</w:t>
      </w:r>
      <w:r>
        <w:rPr>
          <w:color w:val="404154"/>
          <w:spacing w:val="-15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Requested</w:t>
      </w:r>
      <w:r>
        <w:rPr>
          <w:color w:val="404154"/>
          <w:spacing w:val="-16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Item</w:t>
      </w:r>
      <w:r>
        <w:rPr>
          <w:color w:val="404154"/>
          <w:spacing w:val="-15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for</w:t>
      </w:r>
      <w:r>
        <w:rPr>
          <w:color w:val="404154"/>
          <w:spacing w:val="-14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traceability</w:t>
      </w:r>
      <w:r>
        <w:rPr>
          <w:color w:val="404154"/>
          <w:spacing w:val="-15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and</w:t>
      </w:r>
      <w:r>
        <w:rPr>
          <w:color w:val="404154"/>
          <w:spacing w:val="-15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 xml:space="preserve">user </w:t>
      </w:r>
      <w:r>
        <w:rPr>
          <w:color w:val="404154"/>
          <w:spacing w:val="-2"/>
          <w:w w:val="110"/>
          <w:sz w:val="20"/>
        </w:rPr>
        <w:t>visibility.</w:t>
      </w:r>
    </w:p>
    <w:p w14:paraId="6D7F5184">
      <w:pPr>
        <w:pStyle w:val="7"/>
        <w:rPr>
          <w:sz w:val="22"/>
        </w:rPr>
      </w:pPr>
    </w:p>
    <w:p w14:paraId="330BBAEC">
      <w:pPr>
        <w:pStyle w:val="7"/>
        <w:spacing w:before="146" w:line="328" w:lineRule="auto"/>
        <w:ind w:left="185" w:right="59" w:firstLine="50"/>
      </w:pPr>
      <w:r>
        <w:rPr>
          <w:color w:val="404154"/>
          <w:w w:val="105"/>
        </w:rPr>
        <w:t xml:space="preserve">Rationale: Each system requirement ensures the ServiceNow environment can reliably host the catalog item, </w:t>
      </w:r>
      <w:r>
        <w:rPr>
          <w:color w:val="404154"/>
          <w:w w:val="110"/>
        </w:rPr>
        <w:t>run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Flow with necessary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privileges,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>produce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consistent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tasks,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and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maintain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traceability for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auditing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 xml:space="preserve">and </w:t>
      </w:r>
      <w:r>
        <w:rPr>
          <w:color w:val="404154"/>
          <w:spacing w:val="-2"/>
          <w:w w:val="110"/>
        </w:rPr>
        <w:t>reporting.</w:t>
      </w:r>
    </w:p>
    <w:p w14:paraId="7B6189B5">
      <w:pPr>
        <w:spacing w:after="0" w:line="328" w:lineRule="auto"/>
        <w:sectPr>
          <w:pgSz w:w="11920" w:h="16840"/>
          <w:pgMar w:top="560" w:right="660" w:bottom="280" w:left="580" w:header="720" w:footer="720" w:gutter="0"/>
          <w:cols w:space="720" w:num="1"/>
        </w:sectPr>
      </w:pPr>
    </w:p>
    <w:p w14:paraId="6F0A3B25">
      <w:pPr>
        <w:spacing w:before="2"/>
        <w:ind w:left="185" w:right="0" w:firstLine="0"/>
        <w:jc w:val="left"/>
        <w:rPr>
          <w:rFonts w:ascii="Century"/>
          <w:sz w:val="48"/>
        </w:rPr>
      </w:pPr>
      <w:r>
        <w:pict>
          <v:rect id="docshape8" o:spid="_x0000_s1033" o:spt="1" style="position:absolute;left:0pt;margin-left:0pt;margin-top:0pt;height:841.65pt;width:595.4pt;mso-position-horizontal-relative:page;mso-position-vertical-relative:page;z-index:-251653120;mso-width-relative:page;mso-height-relative:page;" fillcolor="#F8F8FF" filled="t" stroked="f" coordsize="21600,21600">
            <v:path/>
            <v:fill on="t" opacity="62194f" focussize="0,0"/>
            <v:stroke on="f"/>
            <v:imagedata o:title=""/>
            <o:lock v:ext="edit"/>
          </v:rect>
        </w:pict>
      </w:r>
      <w:r>
        <w:rPr>
          <w:rFonts w:ascii="Century"/>
          <w:color w:val="1B1B27"/>
          <w:sz w:val="48"/>
        </w:rPr>
        <w:t>INPUT</w:t>
      </w:r>
      <w:r>
        <w:rPr>
          <w:rFonts w:ascii="Century"/>
          <w:color w:val="1B1B27"/>
          <w:spacing w:val="-28"/>
          <w:sz w:val="48"/>
        </w:rPr>
        <w:t xml:space="preserve"> </w:t>
      </w:r>
      <w:r>
        <w:rPr>
          <w:rFonts w:ascii="Century"/>
          <w:color w:val="1B1B27"/>
          <w:sz w:val="48"/>
        </w:rPr>
        <w:t>AND</w:t>
      </w:r>
      <w:r>
        <w:rPr>
          <w:rFonts w:ascii="Century"/>
          <w:color w:val="1B1B27"/>
          <w:spacing w:val="-28"/>
          <w:sz w:val="48"/>
        </w:rPr>
        <w:t xml:space="preserve"> </w:t>
      </w:r>
      <w:r>
        <w:rPr>
          <w:rFonts w:ascii="Century"/>
          <w:color w:val="1B1B27"/>
          <w:sz w:val="48"/>
        </w:rPr>
        <w:t>OUTPUT</w:t>
      </w:r>
      <w:r>
        <w:rPr>
          <w:rFonts w:ascii="Century"/>
          <w:color w:val="1B1B27"/>
          <w:spacing w:val="-28"/>
          <w:sz w:val="48"/>
        </w:rPr>
        <w:t xml:space="preserve"> </w:t>
      </w:r>
      <w:r>
        <w:rPr>
          <w:rFonts w:ascii="Century"/>
          <w:color w:val="1B1B27"/>
          <w:spacing w:val="-2"/>
          <w:sz w:val="48"/>
        </w:rPr>
        <w:t>REQUIREMENTS</w:t>
      </w:r>
    </w:p>
    <w:p w14:paraId="0E8EDE76">
      <w:pPr>
        <w:spacing w:before="444" w:line="321" w:lineRule="auto"/>
        <w:ind w:left="185" w:right="683" w:firstLine="48"/>
        <w:jc w:val="left"/>
        <w:rPr>
          <w:sz w:val="19"/>
        </w:rPr>
      </w:pPr>
      <w:r>
        <w:rPr>
          <w:color w:val="404154"/>
          <w:w w:val="110"/>
          <w:sz w:val="19"/>
        </w:rPr>
        <w:t>This</w:t>
      </w:r>
      <w:r>
        <w:rPr>
          <w:color w:val="404154"/>
          <w:spacing w:val="-14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section</w:t>
      </w:r>
      <w:r>
        <w:rPr>
          <w:color w:val="404154"/>
          <w:spacing w:val="-14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analyzes</w:t>
      </w:r>
      <w:r>
        <w:rPr>
          <w:color w:val="404154"/>
          <w:spacing w:val="-14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the</w:t>
      </w:r>
      <w:r>
        <w:rPr>
          <w:color w:val="404154"/>
          <w:spacing w:val="-14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discrete</w:t>
      </w:r>
      <w:r>
        <w:rPr>
          <w:color w:val="404154"/>
          <w:spacing w:val="-14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inputs,</w:t>
      </w:r>
      <w:r>
        <w:rPr>
          <w:color w:val="404154"/>
          <w:spacing w:val="-14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processing</w:t>
      </w:r>
      <w:r>
        <w:rPr>
          <w:color w:val="404154"/>
          <w:spacing w:val="-14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actions,</w:t>
      </w:r>
      <w:r>
        <w:rPr>
          <w:color w:val="404154"/>
          <w:spacing w:val="-14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and</w:t>
      </w:r>
      <w:r>
        <w:rPr>
          <w:color w:val="404154"/>
          <w:spacing w:val="-13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outputs</w:t>
      </w:r>
      <w:r>
        <w:rPr>
          <w:color w:val="404154"/>
          <w:spacing w:val="-14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at</w:t>
      </w:r>
      <w:r>
        <w:rPr>
          <w:color w:val="404154"/>
          <w:spacing w:val="-14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each</w:t>
      </w:r>
      <w:r>
        <w:rPr>
          <w:color w:val="404154"/>
          <w:spacing w:val="-14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workflow</w:t>
      </w:r>
      <w:r>
        <w:rPr>
          <w:color w:val="404154"/>
          <w:spacing w:val="-14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stage.</w:t>
      </w:r>
      <w:r>
        <w:rPr>
          <w:color w:val="404154"/>
          <w:spacing w:val="-14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The</w:t>
      </w:r>
      <w:r>
        <w:rPr>
          <w:color w:val="404154"/>
          <w:spacing w:val="-14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table below summarizes the flow of information and artifacts generated during execution.</w:t>
      </w:r>
    </w:p>
    <w:p w14:paraId="646B0BB1">
      <w:pPr>
        <w:pStyle w:val="7"/>
        <w:spacing w:before="7"/>
        <w:rPr>
          <w:sz w:val="14"/>
        </w:rPr>
      </w:pPr>
    </w:p>
    <w:tbl>
      <w:tblPr>
        <w:tblStyle w:val="6"/>
        <w:tblW w:w="0" w:type="auto"/>
        <w:tblInd w:w="19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83"/>
        <w:gridCol w:w="3104"/>
        <w:gridCol w:w="5192"/>
      </w:tblGrid>
      <w:tr w14:paraId="1F5746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4" w:hRule="atLeast"/>
        </w:trPr>
        <w:tc>
          <w:tcPr>
            <w:tcW w:w="2083" w:type="dxa"/>
            <w:shd w:val="clear" w:color="auto" w:fill="FFFFFF"/>
          </w:tcPr>
          <w:p w14:paraId="23C8CC43">
            <w:pPr>
              <w:pStyle w:val="10"/>
              <w:spacing w:before="139"/>
              <w:ind w:left="194"/>
              <w:rPr>
                <w:sz w:val="19"/>
              </w:rPr>
            </w:pPr>
            <w:r>
              <w:rPr>
                <w:color w:val="404154"/>
                <w:spacing w:val="-2"/>
                <w:w w:val="110"/>
                <w:sz w:val="19"/>
              </w:rPr>
              <w:t>Stage</w:t>
            </w:r>
          </w:p>
        </w:tc>
        <w:tc>
          <w:tcPr>
            <w:tcW w:w="3104" w:type="dxa"/>
            <w:shd w:val="clear" w:color="auto" w:fill="FFFFFF"/>
          </w:tcPr>
          <w:p w14:paraId="7FB22BC7">
            <w:pPr>
              <w:pStyle w:val="10"/>
              <w:spacing w:before="139"/>
              <w:ind w:left="707"/>
              <w:rPr>
                <w:sz w:val="19"/>
              </w:rPr>
            </w:pPr>
            <w:r>
              <w:rPr>
                <w:color w:val="404154"/>
                <w:spacing w:val="-4"/>
                <w:w w:val="120"/>
                <w:sz w:val="19"/>
              </w:rPr>
              <w:t>Input</w:t>
            </w:r>
          </w:p>
        </w:tc>
        <w:tc>
          <w:tcPr>
            <w:tcW w:w="5192" w:type="dxa"/>
            <w:shd w:val="clear" w:color="auto" w:fill="FFFFFF"/>
          </w:tcPr>
          <w:p w14:paraId="0CF5059C">
            <w:pPr>
              <w:pStyle w:val="10"/>
              <w:spacing w:before="139"/>
              <w:ind w:left="198"/>
              <w:rPr>
                <w:sz w:val="19"/>
              </w:rPr>
            </w:pPr>
            <w:r>
              <w:rPr>
                <w:color w:val="404154"/>
                <w:w w:val="105"/>
                <w:sz w:val="19"/>
              </w:rPr>
              <w:t>Processing</w:t>
            </w:r>
            <w:r>
              <w:rPr>
                <w:color w:val="404154"/>
                <w:spacing w:val="7"/>
                <w:w w:val="105"/>
                <w:sz w:val="19"/>
              </w:rPr>
              <w:t xml:space="preserve"> </w:t>
            </w:r>
            <w:r>
              <w:rPr>
                <w:color w:val="404154"/>
                <w:w w:val="105"/>
                <w:sz w:val="19"/>
              </w:rPr>
              <w:t>/</w:t>
            </w:r>
            <w:r>
              <w:rPr>
                <w:color w:val="404154"/>
                <w:spacing w:val="9"/>
                <w:w w:val="105"/>
                <w:sz w:val="19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19"/>
              </w:rPr>
              <w:t>Output</w:t>
            </w:r>
          </w:p>
        </w:tc>
      </w:tr>
      <w:tr w14:paraId="0DFB98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03" w:hRule="atLeast"/>
        </w:trPr>
        <w:tc>
          <w:tcPr>
            <w:tcW w:w="2083" w:type="dxa"/>
            <w:shd w:val="clear" w:color="auto" w:fill="F5F5F5"/>
          </w:tcPr>
          <w:p w14:paraId="4CA1CDD6">
            <w:pPr>
              <w:pStyle w:val="10"/>
              <w:rPr>
                <w:sz w:val="20"/>
              </w:rPr>
            </w:pPr>
          </w:p>
          <w:p w14:paraId="6CB6442C">
            <w:pPr>
              <w:pStyle w:val="10"/>
              <w:spacing w:before="3"/>
              <w:rPr>
                <w:sz w:val="18"/>
              </w:rPr>
            </w:pPr>
          </w:p>
          <w:p w14:paraId="383F3DB6">
            <w:pPr>
              <w:pStyle w:val="10"/>
              <w:ind w:left="194"/>
              <w:rPr>
                <w:sz w:val="19"/>
              </w:rPr>
            </w:pPr>
            <w:r>
              <w:rPr>
                <w:color w:val="404154"/>
                <w:spacing w:val="-2"/>
                <w:w w:val="110"/>
                <w:sz w:val="19"/>
              </w:rPr>
              <w:t>Catalog</w:t>
            </w:r>
          </w:p>
        </w:tc>
        <w:tc>
          <w:tcPr>
            <w:tcW w:w="3104" w:type="dxa"/>
            <w:shd w:val="clear" w:color="auto" w:fill="F5F5F5"/>
          </w:tcPr>
          <w:p w14:paraId="0F3FAF15">
            <w:pPr>
              <w:pStyle w:val="10"/>
              <w:spacing w:before="2"/>
              <w:rPr>
                <w:sz w:val="28"/>
              </w:rPr>
            </w:pPr>
          </w:p>
          <w:p w14:paraId="42031625">
            <w:pPr>
              <w:pStyle w:val="10"/>
              <w:spacing w:line="254" w:lineRule="auto"/>
              <w:ind w:left="707" w:right="848"/>
              <w:rPr>
                <w:sz w:val="19"/>
              </w:rPr>
            </w:pPr>
            <w:r>
              <w:rPr>
                <w:color w:val="404154"/>
                <w:w w:val="110"/>
                <w:sz w:val="19"/>
              </w:rPr>
              <w:t>Standard</w:t>
            </w:r>
            <w:r>
              <w:rPr>
                <w:color w:val="404154"/>
                <w:spacing w:val="-14"/>
                <w:w w:val="110"/>
                <w:sz w:val="19"/>
              </w:rPr>
              <w:t xml:space="preserve"> </w:t>
            </w:r>
            <w:r>
              <w:rPr>
                <w:color w:val="404154"/>
                <w:w w:val="110"/>
                <w:sz w:val="19"/>
              </w:rPr>
              <w:t xml:space="preserve">Laptop </w:t>
            </w:r>
            <w:r>
              <w:rPr>
                <w:color w:val="404154"/>
                <w:w w:val="105"/>
                <w:sz w:val="19"/>
              </w:rPr>
              <w:t>selection</w:t>
            </w:r>
            <w:r>
              <w:rPr>
                <w:color w:val="404154"/>
                <w:spacing w:val="6"/>
                <w:w w:val="105"/>
                <w:sz w:val="19"/>
              </w:rPr>
              <w:t xml:space="preserve"> </w:t>
            </w:r>
            <w:r>
              <w:rPr>
                <w:color w:val="404154"/>
                <w:w w:val="105"/>
                <w:sz w:val="19"/>
              </w:rPr>
              <w:t>by</w:t>
            </w:r>
            <w:r>
              <w:rPr>
                <w:color w:val="404154"/>
                <w:spacing w:val="3"/>
                <w:w w:val="105"/>
                <w:sz w:val="19"/>
              </w:rPr>
              <w:t xml:space="preserve"> </w:t>
            </w:r>
            <w:r>
              <w:rPr>
                <w:color w:val="404154"/>
                <w:spacing w:val="-4"/>
                <w:w w:val="105"/>
                <w:sz w:val="19"/>
              </w:rPr>
              <w:t>user</w:t>
            </w:r>
          </w:p>
        </w:tc>
        <w:tc>
          <w:tcPr>
            <w:tcW w:w="5192" w:type="dxa"/>
            <w:shd w:val="clear" w:color="auto" w:fill="F5F5F5"/>
          </w:tcPr>
          <w:p w14:paraId="6B77651A">
            <w:pPr>
              <w:pStyle w:val="10"/>
              <w:spacing w:before="1"/>
              <w:rPr>
                <w:sz w:val="18"/>
              </w:rPr>
            </w:pPr>
          </w:p>
          <w:p w14:paraId="1A62381B">
            <w:pPr>
              <w:pStyle w:val="10"/>
              <w:spacing w:line="254" w:lineRule="auto"/>
              <w:ind w:left="198" w:right="176"/>
              <w:rPr>
                <w:sz w:val="19"/>
              </w:rPr>
            </w:pPr>
            <w:r>
              <w:rPr>
                <w:color w:val="404154"/>
                <w:spacing w:val="-2"/>
                <w:w w:val="110"/>
                <w:sz w:val="19"/>
              </w:rPr>
              <w:t>Request</w:t>
            </w:r>
            <w:r>
              <w:rPr>
                <w:color w:val="404154"/>
                <w:spacing w:val="-8"/>
                <w:w w:val="110"/>
                <w:sz w:val="19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19"/>
              </w:rPr>
              <w:t>and</w:t>
            </w:r>
            <w:r>
              <w:rPr>
                <w:color w:val="404154"/>
                <w:spacing w:val="-11"/>
                <w:w w:val="110"/>
                <w:sz w:val="19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19"/>
              </w:rPr>
              <w:t>Requested</w:t>
            </w:r>
            <w:r>
              <w:rPr>
                <w:color w:val="404154"/>
                <w:spacing w:val="-7"/>
                <w:w w:val="110"/>
                <w:sz w:val="19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19"/>
              </w:rPr>
              <w:t>Item</w:t>
            </w:r>
            <w:r>
              <w:rPr>
                <w:color w:val="404154"/>
                <w:spacing w:val="-12"/>
                <w:w w:val="110"/>
                <w:sz w:val="19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19"/>
              </w:rPr>
              <w:t>created;</w:t>
            </w:r>
            <w:r>
              <w:rPr>
                <w:color w:val="404154"/>
                <w:spacing w:val="-8"/>
                <w:w w:val="110"/>
                <w:sz w:val="19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19"/>
              </w:rPr>
              <w:t xml:space="preserve">Requested </w:t>
            </w:r>
            <w:r>
              <w:rPr>
                <w:color w:val="404154"/>
                <w:w w:val="110"/>
                <w:sz w:val="19"/>
              </w:rPr>
              <w:t>Item</w:t>
            </w:r>
            <w:r>
              <w:rPr>
                <w:color w:val="404154"/>
                <w:spacing w:val="-10"/>
                <w:w w:val="110"/>
                <w:sz w:val="19"/>
              </w:rPr>
              <w:t xml:space="preserve"> </w:t>
            </w:r>
            <w:r>
              <w:rPr>
                <w:color w:val="404154"/>
                <w:w w:val="110"/>
                <w:sz w:val="19"/>
              </w:rPr>
              <w:t>contains</w:t>
            </w:r>
            <w:r>
              <w:rPr>
                <w:color w:val="404154"/>
                <w:spacing w:val="-9"/>
                <w:w w:val="110"/>
                <w:sz w:val="19"/>
              </w:rPr>
              <w:t xml:space="preserve"> </w:t>
            </w:r>
            <w:r>
              <w:rPr>
                <w:color w:val="404154"/>
                <w:w w:val="110"/>
                <w:sz w:val="19"/>
              </w:rPr>
              <w:t>requester</w:t>
            </w:r>
            <w:r>
              <w:rPr>
                <w:color w:val="404154"/>
                <w:spacing w:val="-4"/>
                <w:w w:val="110"/>
                <w:sz w:val="19"/>
              </w:rPr>
              <w:t xml:space="preserve"> </w:t>
            </w:r>
            <w:r>
              <w:rPr>
                <w:color w:val="404154"/>
                <w:w w:val="110"/>
                <w:sz w:val="19"/>
              </w:rPr>
              <w:t>details</w:t>
            </w:r>
            <w:r>
              <w:rPr>
                <w:color w:val="404154"/>
                <w:spacing w:val="-7"/>
                <w:w w:val="110"/>
                <w:sz w:val="19"/>
              </w:rPr>
              <w:t xml:space="preserve"> </w:t>
            </w:r>
            <w:r>
              <w:rPr>
                <w:color w:val="404154"/>
                <w:w w:val="110"/>
                <w:sz w:val="19"/>
              </w:rPr>
              <w:t>and</w:t>
            </w:r>
            <w:r>
              <w:rPr>
                <w:color w:val="404154"/>
                <w:spacing w:val="-9"/>
                <w:w w:val="110"/>
                <w:sz w:val="19"/>
              </w:rPr>
              <w:t xml:space="preserve"> </w:t>
            </w:r>
            <w:r>
              <w:rPr>
                <w:color w:val="404154"/>
                <w:w w:val="110"/>
                <w:sz w:val="19"/>
              </w:rPr>
              <w:t xml:space="preserve">configuration </w:t>
            </w:r>
            <w:r>
              <w:rPr>
                <w:color w:val="404154"/>
                <w:spacing w:val="-2"/>
                <w:w w:val="115"/>
                <w:sz w:val="19"/>
              </w:rPr>
              <w:t>options</w:t>
            </w:r>
          </w:p>
        </w:tc>
      </w:tr>
      <w:tr w14:paraId="3739A3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9" w:hRule="atLeast"/>
        </w:trPr>
        <w:tc>
          <w:tcPr>
            <w:tcW w:w="2083" w:type="dxa"/>
            <w:shd w:val="clear" w:color="auto" w:fill="FFFFFF"/>
          </w:tcPr>
          <w:p w14:paraId="1CEFDB50">
            <w:pPr>
              <w:pStyle w:val="10"/>
              <w:spacing w:before="3"/>
              <w:rPr>
                <w:sz w:val="25"/>
              </w:rPr>
            </w:pPr>
          </w:p>
          <w:p w14:paraId="17C31A34">
            <w:pPr>
              <w:pStyle w:val="10"/>
              <w:ind w:left="194"/>
              <w:rPr>
                <w:sz w:val="19"/>
              </w:rPr>
            </w:pPr>
            <w:r>
              <w:rPr>
                <w:color w:val="404154"/>
                <w:spacing w:val="-2"/>
                <w:w w:val="110"/>
                <w:sz w:val="19"/>
              </w:rPr>
              <w:t>Request</w:t>
            </w:r>
          </w:p>
        </w:tc>
        <w:tc>
          <w:tcPr>
            <w:tcW w:w="3104" w:type="dxa"/>
            <w:shd w:val="clear" w:color="auto" w:fill="FFFFFF"/>
          </w:tcPr>
          <w:p w14:paraId="61535E99">
            <w:pPr>
              <w:pStyle w:val="10"/>
              <w:spacing w:before="172" w:line="254" w:lineRule="auto"/>
              <w:ind w:left="707" w:right="218"/>
              <w:rPr>
                <w:sz w:val="19"/>
              </w:rPr>
            </w:pPr>
            <w:r>
              <w:rPr>
                <w:color w:val="404154"/>
                <w:w w:val="115"/>
                <w:sz w:val="19"/>
              </w:rPr>
              <w:t xml:space="preserve">Requested Laptop </w:t>
            </w:r>
            <w:r>
              <w:rPr>
                <w:color w:val="404154"/>
                <w:w w:val="110"/>
                <w:sz w:val="19"/>
              </w:rPr>
              <w:t>record</w:t>
            </w:r>
            <w:r>
              <w:rPr>
                <w:color w:val="404154"/>
                <w:spacing w:val="-7"/>
                <w:w w:val="110"/>
                <w:sz w:val="19"/>
              </w:rPr>
              <w:t xml:space="preserve"> </w:t>
            </w:r>
            <w:r>
              <w:rPr>
                <w:color w:val="404154"/>
                <w:w w:val="110"/>
                <w:sz w:val="19"/>
              </w:rPr>
              <w:t>with</w:t>
            </w:r>
            <w:r>
              <w:rPr>
                <w:color w:val="404154"/>
                <w:spacing w:val="-9"/>
                <w:w w:val="110"/>
                <w:sz w:val="19"/>
              </w:rPr>
              <w:t xml:space="preserve"> </w:t>
            </w:r>
            <w:r>
              <w:rPr>
                <w:color w:val="404154"/>
                <w:w w:val="110"/>
                <w:sz w:val="19"/>
              </w:rPr>
              <w:t>metadata</w:t>
            </w:r>
          </w:p>
        </w:tc>
        <w:tc>
          <w:tcPr>
            <w:tcW w:w="5192" w:type="dxa"/>
            <w:shd w:val="clear" w:color="auto" w:fill="FFFFFF"/>
          </w:tcPr>
          <w:p w14:paraId="001F8B5F">
            <w:pPr>
              <w:pStyle w:val="10"/>
              <w:spacing w:before="172" w:line="254" w:lineRule="auto"/>
              <w:ind w:left="198"/>
              <w:rPr>
                <w:sz w:val="19"/>
              </w:rPr>
            </w:pPr>
            <w:r>
              <w:rPr>
                <w:color w:val="404154"/>
                <w:spacing w:val="-2"/>
                <w:w w:val="110"/>
                <w:sz w:val="19"/>
              </w:rPr>
              <w:t>Request</w:t>
            </w:r>
            <w:r>
              <w:rPr>
                <w:color w:val="404154"/>
                <w:spacing w:val="-12"/>
                <w:w w:val="110"/>
                <w:sz w:val="19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19"/>
              </w:rPr>
              <w:t>aggregates</w:t>
            </w:r>
            <w:r>
              <w:rPr>
                <w:color w:val="404154"/>
                <w:spacing w:val="-12"/>
                <w:w w:val="110"/>
                <w:sz w:val="19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19"/>
              </w:rPr>
              <w:t>Requested</w:t>
            </w:r>
            <w:r>
              <w:rPr>
                <w:color w:val="404154"/>
                <w:spacing w:val="-12"/>
                <w:w w:val="110"/>
                <w:sz w:val="19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19"/>
              </w:rPr>
              <w:t>Item(s);</w:t>
            </w:r>
            <w:r>
              <w:rPr>
                <w:color w:val="404154"/>
                <w:spacing w:val="-12"/>
                <w:w w:val="110"/>
                <w:sz w:val="19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19"/>
              </w:rPr>
              <w:t>visible</w:t>
            </w:r>
            <w:r>
              <w:rPr>
                <w:color w:val="404154"/>
                <w:spacing w:val="-12"/>
                <w:w w:val="110"/>
                <w:sz w:val="19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19"/>
              </w:rPr>
              <w:t xml:space="preserve">to </w:t>
            </w:r>
            <w:r>
              <w:rPr>
                <w:color w:val="404154"/>
                <w:spacing w:val="-2"/>
                <w:w w:val="115"/>
                <w:sz w:val="19"/>
              </w:rPr>
              <w:t>approvers</w:t>
            </w:r>
          </w:p>
        </w:tc>
      </w:tr>
      <w:tr w14:paraId="76449E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9" w:hRule="atLeast"/>
        </w:trPr>
        <w:tc>
          <w:tcPr>
            <w:tcW w:w="2083" w:type="dxa"/>
            <w:shd w:val="clear" w:color="auto" w:fill="F5F5F5"/>
          </w:tcPr>
          <w:p w14:paraId="53C6F104">
            <w:pPr>
              <w:pStyle w:val="10"/>
              <w:spacing w:before="3"/>
              <w:rPr>
                <w:sz w:val="25"/>
              </w:rPr>
            </w:pPr>
          </w:p>
          <w:p w14:paraId="54881FF0">
            <w:pPr>
              <w:pStyle w:val="10"/>
              <w:ind w:left="194"/>
              <w:rPr>
                <w:sz w:val="19"/>
              </w:rPr>
            </w:pPr>
            <w:r>
              <w:rPr>
                <w:color w:val="404154"/>
                <w:spacing w:val="-2"/>
                <w:w w:val="110"/>
                <w:sz w:val="19"/>
              </w:rPr>
              <w:t>Approval</w:t>
            </w:r>
          </w:p>
        </w:tc>
        <w:tc>
          <w:tcPr>
            <w:tcW w:w="3104" w:type="dxa"/>
            <w:shd w:val="clear" w:color="auto" w:fill="F5F5F5"/>
          </w:tcPr>
          <w:p w14:paraId="75DD9526">
            <w:pPr>
              <w:pStyle w:val="10"/>
              <w:spacing w:before="172" w:line="254" w:lineRule="auto"/>
              <w:ind w:left="707"/>
              <w:rPr>
                <w:sz w:val="19"/>
              </w:rPr>
            </w:pPr>
            <w:r>
              <w:rPr>
                <w:color w:val="404154"/>
                <w:w w:val="110"/>
                <w:sz w:val="19"/>
              </w:rPr>
              <w:t>Approval</w:t>
            </w:r>
            <w:r>
              <w:rPr>
                <w:color w:val="404154"/>
                <w:spacing w:val="-14"/>
                <w:w w:val="110"/>
                <w:sz w:val="19"/>
              </w:rPr>
              <w:t xml:space="preserve"> </w:t>
            </w:r>
            <w:r>
              <w:rPr>
                <w:color w:val="404154"/>
                <w:w w:val="110"/>
                <w:sz w:val="19"/>
              </w:rPr>
              <w:t>request</w:t>
            </w:r>
            <w:r>
              <w:rPr>
                <w:color w:val="404154"/>
                <w:spacing w:val="-14"/>
                <w:w w:val="110"/>
                <w:sz w:val="19"/>
              </w:rPr>
              <w:t xml:space="preserve"> </w:t>
            </w:r>
            <w:r>
              <w:rPr>
                <w:color w:val="404154"/>
                <w:w w:val="110"/>
                <w:sz w:val="19"/>
              </w:rPr>
              <w:t>tied</w:t>
            </w:r>
            <w:r>
              <w:rPr>
                <w:color w:val="404154"/>
                <w:spacing w:val="-14"/>
                <w:w w:val="110"/>
                <w:sz w:val="19"/>
              </w:rPr>
              <w:t xml:space="preserve"> </w:t>
            </w:r>
            <w:r>
              <w:rPr>
                <w:color w:val="404154"/>
                <w:w w:val="110"/>
                <w:sz w:val="19"/>
              </w:rPr>
              <w:t xml:space="preserve">to </w:t>
            </w:r>
            <w:r>
              <w:rPr>
                <w:color w:val="404154"/>
                <w:w w:val="115"/>
                <w:sz w:val="19"/>
              </w:rPr>
              <w:t>Requested Item</w:t>
            </w:r>
          </w:p>
        </w:tc>
        <w:tc>
          <w:tcPr>
            <w:tcW w:w="5192" w:type="dxa"/>
            <w:shd w:val="clear" w:color="auto" w:fill="F5F5F5"/>
          </w:tcPr>
          <w:p w14:paraId="7F37ED49">
            <w:pPr>
              <w:pStyle w:val="10"/>
              <w:spacing w:before="172" w:line="254" w:lineRule="auto"/>
              <w:ind w:left="198" w:right="176"/>
              <w:rPr>
                <w:sz w:val="19"/>
              </w:rPr>
            </w:pPr>
            <w:r>
              <w:rPr>
                <w:color w:val="404154"/>
                <w:w w:val="105"/>
                <w:sz w:val="19"/>
              </w:rPr>
              <w:t xml:space="preserve">Approval records are created; approver decisions </w:t>
            </w:r>
            <w:r>
              <w:rPr>
                <w:color w:val="404154"/>
                <w:w w:val="110"/>
                <w:sz w:val="19"/>
              </w:rPr>
              <w:t>update Requested Item approval state</w:t>
            </w:r>
          </w:p>
        </w:tc>
      </w:tr>
      <w:tr w14:paraId="5B177A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7" w:hRule="atLeast"/>
        </w:trPr>
        <w:tc>
          <w:tcPr>
            <w:tcW w:w="2083" w:type="dxa"/>
            <w:shd w:val="clear" w:color="auto" w:fill="FFFFFF"/>
          </w:tcPr>
          <w:p w14:paraId="05D45D4C">
            <w:pPr>
              <w:pStyle w:val="10"/>
              <w:rPr>
                <w:sz w:val="20"/>
              </w:rPr>
            </w:pPr>
          </w:p>
          <w:p w14:paraId="10E93602">
            <w:pPr>
              <w:pStyle w:val="10"/>
              <w:rPr>
                <w:sz w:val="20"/>
              </w:rPr>
            </w:pPr>
          </w:p>
          <w:p w14:paraId="77155824">
            <w:pPr>
              <w:pStyle w:val="10"/>
              <w:spacing w:before="128"/>
              <w:ind w:left="194"/>
              <w:rPr>
                <w:sz w:val="19"/>
              </w:rPr>
            </w:pPr>
            <w:r>
              <w:rPr>
                <w:color w:val="404154"/>
                <w:spacing w:val="-4"/>
                <w:w w:val="105"/>
                <w:sz w:val="19"/>
              </w:rPr>
              <w:t>Flow</w:t>
            </w:r>
          </w:p>
        </w:tc>
        <w:tc>
          <w:tcPr>
            <w:tcW w:w="3104" w:type="dxa"/>
            <w:shd w:val="clear" w:color="auto" w:fill="FFFFFF"/>
          </w:tcPr>
          <w:p w14:paraId="1DEABDC8">
            <w:pPr>
              <w:pStyle w:val="10"/>
              <w:rPr>
                <w:sz w:val="20"/>
              </w:rPr>
            </w:pPr>
          </w:p>
          <w:p w14:paraId="1376B306">
            <w:pPr>
              <w:pStyle w:val="10"/>
              <w:spacing w:before="126" w:line="254" w:lineRule="auto"/>
              <w:ind w:left="707" w:right="218"/>
              <w:rPr>
                <w:sz w:val="19"/>
              </w:rPr>
            </w:pPr>
            <w:r>
              <w:rPr>
                <w:color w:val="404154"/>
                <w:spacing w:val="-2"/>
                <w:w w:val="115"/>
                <w:sz w:val="19"/>
              </w:rPr>
              <w:t xml:space="preserve">Approved/request </w:t>
            </w:r>
            <w:r>
              <w:rPr>
                <w:color w:val="404154"/>
                <w:w w:val="110"/>
                <w:sz w:val="19"/>
              </w:rPr>
              <w:t>information</w:t>
            </w:r>
            <w:r>
              <w:rPr>
                <w:color w:val="404154"/>
                <w:spacing w:val="-14"/>
                <w:w w:val="110"/>
                <w:sz w:val="19"/>
              </w:rPr>
              <w:t xml:space="preserve"> </w:t>
            </w:r>
            <w:r>
              <w:rPr>
                <w:color w:val="404154"/>
                <w:w w:val="110"/>
                <w:sz w:val="19"/>
              </w:rPr>
              <w:t xml:space="preserve">(Requested </w:t>
            </w:r>
            <w:r>
              <w:rPr>
                <w:color w:val="404154"/>
                <w:w w:val="115"/>
                <w:sz w:val="19"/>
              </w:rPr>
              <w:t>Item.sys_id, fields)</w:t>
            </w:r>
          </w:p>
        </w:tc>
        <w:tc>
          <w:tcPr>
            <w:tcW w:w="5192" w:type="dxa"/>
            <w:shd w:val="clear" w:color="auto" w:fill="FFFFFF"/>
          </w:tcPr>
          <w:p w14:paraId="6502E04C">
            <w:pPr>
              <w:pStyle w:val="10"/>
              <w:rPr>
                <w:sz w:val="20"/>
              </w:rPr>
            </w:pPr>
          </w:p>
          <w:p w14:paraId="0BBDAD7D">
            <w:pPr>
              <w:pStyle w:val="10"/>
              <w:spacing w:before="2"/>
              <w:rPr>
                <w:sz w:val="21"/>
              </w:rPr>
            </w:pPr>
          </w:p>
          <w:p w14:paraId="0D7D2AC3">
            <w:pPr>
              <w:pStyle w:val="10"/>
              <w:spacing w:before="1" w:line="254" w:lineRule="auto"/>
              <w:ind w:left="198" w:right="176"/>
              <w:rPr>
                <w:sz w:val="19"/>
              </w:rPr>
            </w:pPr>
            <w:r>
              <w:rPr>
                <w:color w:val="404154"/>
                <w:w w:val="105"/>
                <w:sz w:val="19"/>
              </w:rPr>
              <w:t xml:space="preserve">Flow Designer executes actions using mapped inputs </w:t>
            </w:r>
            <w:r>
              <w:rPr>
                <w:color w:val="404154"/>
                <w:w w:val="110"/>
                <w:sz w:val="19"/>
              </w:rPr>
              <w:t>to create Catalog Task</w:t>
            </w:r>
          </w:p>
        </w:tc>
      </w:tr>
      <w:tr w14:paraId="467B33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7" w:hRule="atLeast"/>
        </w:trPr>
        <w:tc>
          <w:tcPr>
            <w:tcW w:w="2083" w:type="dxa"/>
            <w:shd w:val="clear" w:color="auto" w:fill="F5F5F5"/>
          </w:tcPr>
          <w:p w14:paraId="30242130">
            <w:pPr>
              <w:pStyle w:val="10"/>
              <w:rPr>
                <w:sz w:val="20"/>
              </w:rPr>
            </w:pPr>
          </w:p>
          <w:p w14:paraId="082DE9D1">
            <w:pPr>
              <w:pStyle w:val="10"/>
              <w:rPr>
                <w:sz w:val="20"/>
              </w:rPr>
            </w:pPr>
          </w:p>
          <w:p w14:paraId="7DBCD211">
            <w:pPr>
              <w:pStyle w:val="10"/>
              <w:spacing w:before="128"/>
              <w:ind w:left="194"/>
              <w:rPr>
                <w:sz w:val="19"/>
              </w:rPr>
            </w:pPr>
            <w:r>
              <w:rPr>
                <w:color w:val="404154"/>
                <w:w w:val="105"/>
                <w:sz w:val="19"/>
              </w:rPr>
              <w:t>Catalog</w:t>
            </w:r>
            <w:r>
              <w:rPr>
                <w:color w:val="404154"/>
                <w:spacing w:val="5"/>
                <w:w w:val="105"/>
                <w:sz w:val="19"/>
              </w:rPr>
              <w:t xml:space="preserve"> </w:t>
            </w:r>
            <w:r>
              <w:rPr>
                <w:color w:val="404154"/>
                <w:spacing w:val="-4"/>
                <w:w w:val="105"/>
                <w:sz w:val="19"/>
              </w:rPr>
              <w:t>Task</w:t>
            </w:r>
          </w:p>
        </w:tc>
        <w:tc>
          <w:tcPr>
            <w:tcW w:w="3104" w:type="dxa"/>
            <w:shd w:val="clear" w:color="auto" w:fill="F5F5F5"/>
          </w:tcPr>
          <w:p w14:paraId="28286B69">
            <w:pPr>
              <w:pStyle w:val="10"/>
              <w:spacing w:before="1"/>
              <w:rPr>
                <w:sz w:val="21"/>
              </w:rPr>
            </w:pPr>
          </w:p>
          <w:p w14:paraId="47F62E60">
            <w:pPr>
              <w:pStyle w:val="10"/>
              <w:spacing w:line="254" w:lineRule="auto"/>
              <w:ind w:left="707"/>
              <w:rPr>
                <w:sz w:val="19"/>
              </w:rPr>
            </w:pPr>
            <w:r>
              <w:rPr>
                <w:color w:val="404154"/>
                <w:spacing w:val="-2"/>
                <w:w w:val="110"/>
                <w:sz w:val="19"/>
              </w:rPr>
              <w:t>Flow</w:t>
            </w:r>
            <w:r>
              <w:rPr>
                <w:color w:val="404154"/>
                <w:spacing w:val="-12"/>
                <w:w w:val="110"/>
                <w:sz w:val="19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19"/>
              </w:rPr>
              <w:t>action</w:t>
            </w:r>
            <w:r>
              <w:rPr>
                <w:color w:val="404154"/>
                <w:spacing w:val="-12"/>
                <w:w w:val="110"/>
                <w:sz w:val="19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19"/>
              </w:rPr>
              <w:t xml:space="preserve">parameters (short_description, </w:t>
            </w:r>
            <w:r>
              <w:rPr>
                <w:color w:val="404154"/>
                <w:w w:val="110"/>
                <w:sz w:val="19"/>
              </w:rPr>
              <w:t>description content, assignment group)</w:t>
            </w:r>
          </w:p>
        </w:tc>
        <w:tc>
          <w:tcPr>
            <w:tcW w:w="5192" w:type="dxa"/>
            <w:shd w:val="clear" w:color="auto" w:fill="F5F5F5"/>
          </w:tcPr>
          <w:p w14:paraId="5BE58D4C">
            <w:pPr>
              <w:pStyle w:val="10"/>
              <w:rPr>
                <w:sz w:val="20"/>
              </w:rPr>
            </w:pPr>
          </w:p>
          <w:p w14:paraId="1CFF8A2B">
            <w:pPr>
              <w:pStyle w:val="10"/>
              <w:spacing w:before="3"/>
              <w:rPr>
                <w:sz w:val="21"/>
              </w:rPr>
            </w:pPr>
          </w:p>
          <w:p w14:paraId="77F362D3">
            <w:pPr>
              <w:pStyle w:val="10"/>
              <w:spacing w:line="254" w:lineRule="auto"/>
              <w:ind w:left="198" w:right="176"/>
              <w:rPr>
                <w:sz w:val="19"/>
              </w:rPr>
            </w:pPr>
            <w:r>
              <w:rPr>
                <w:color w:val="404154"/>
                <w:w w:val="110"/>
                <w:sz w:val="19"/>
              </w:rPr>
              <w:t>Catalog Task</w:t>
            </w:r>
            <w:r>
              <w:rPr>
                <w:color w:val="404154"/>
                <w:spacing w:val="-10"/>
                <w:w w:val="110"/>
                <w:sz w:val="19"/>
              </w:rPr>
              <w:t xml:space="preserve"> </w:t>
            </w:r>
            <w:r>
              <w:rPr>
                <w:color w:val="404154"/>
                <w:w w:val="110"/>
                <w:sz w:val="19"/>
              </w:rPr>
              <w:t>record</w:t>
            </w:r>
            <w:r>
              <w:rPr>
                <w:color w:val="404154"/>
                <w:spacing w:val="-5"/>
                <w:w w:val="110"/>
                <w:sz w:val="19"/>
              </w:rPr>
              <w:t xml:space="preserve"> </w:t>
            </w:r>
            <w:r>
              <w:rPr>
                <w:color w:val="404154"/>
                <w:w w:val="110"/>
                <w:sz w:val="19"/>
              </w:rPr>
              <w:t>created and</w:t>
            </w:r>
            <w:r>
              <w:rPr>
                <w:color w:val="404154"/>
                <w:spacing w:val="-6"/>
                <w:w w:val="110"/>
                <w:sz w:val="19"/>
              </w:rPr>
              <w:t xml:space="preserve"> </w:t>
            </w:r>
            <w:r>
              <w:rPr>
                <w:color w:val="404154"/>
                <w:w w:val="110"/>
                <w:sz w:val="19"/>
              </w:rPr>
              <w:t>linked</w:t>
            </w:r>
            <w:r>
              <w:rPr>
                <w:color w:val="404154"/>
                <w:spacing w:val="-3"/>
                <w:w w:val="110"/>
                <w:sz w:val="19"/>
              </w:rPr>
              <w:t xml:space="preserve"> </w:t>
            </w:r>
            <w:r>
              <w:rPr>
                <w:color w:val="404154"/>
                <w:w w:val="110"/>
                <w:sz w:val="19"/>
              </w:rPr>
              <w:t xml:space="preserve">to </w:t>
            </w:r>
            <w:r>
              <w:rPr>
                <w:color w:val="404154"/>
                <w:spacing w:val="-2"/>
                <w:w w:val="110"/>
                <w:sz w:val="19"/>
              </w:rPr>
              <w:t>Requested</w:t>
            </w:r>
            <w:r>
              <w:rPr>
                <w:color w:val="404154"/>
                <w:spacing w:val="-12"/>
                <w:w w:val="110"/>
                <w:sz w:val="19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19"/>
              </w:rPr>
              <w:t>Item;</w:t>
            </w:r>
            <w:r>
              <w:rPr>
                <w:color w:val="404154"/>
                <w:spacing w:val="-12"/>
                <w:w w:val="110"/>
                <w:sz w:val="19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19"/>
              </w:rPr>
              <w:t>visible</w:t>
            </w:r>
            <w:r>
              <w:rPr>
                <w:color w:val="404154"/>
                <w:spacing w:val="-12"/>
                <w:w w:val="110"/>
                <w:sz w:val="19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19"/>
              </w:rPr>
              <w:t>to</w:t>
            </w:r>
            <w:r>
              <w:rPr>
                <w:color w:val="404154"/>
                <w:spacing w:val="-12"/>
                <w:w w:val="110"/>
                <w:sz w:val="19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19"/>
              </w:rPr>
              <w:t>Hardware</w:t>
            </w:r>
            <w:r>
              <w:rPr>
                <w:color w:val="404154"/>
                <w:spacing w:val="-12"/>
                <w:w w:val="110"/>
                <w:sz w:val="19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19"/>
              </w:rPr>
              <w:t>queue</w:t>
            </w:r>
          </w:p>
        </w:tc>
      </w:tr>
      <w:tr w14:paraId="1E73CE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03" w:hRule="atLeast"/>
        </w:trPr>
        <w:tc>
          <w:tcPr>
            <w:tcW w:w="2083" w:type="dxa"/>
            <w:shd w:val="clear" w:color="auto" w:fill="FFFFFF"/>
          </w:tcPr>
          <w:p w14:paraId="5FFBEF70">
            <w:pPr>
              <w:pStyle w:val="10"/>
              <w:rPr>
                <w:sz w:val="20"/>
              </w:rPr>
            </w:pPr>
          </w:p>
          <w:p w14:paraId="2F8C9305">
            <w:pPr>
              <w:pStyle w:val="10"/>
              <w:spacing w:before="3"/>
              <w:rPr>
                <w:sz w:val="18"/>
              </w:rPr>
            </w:pPr>
          </w:p>
          <w:p w14:paraId="2A2F20D6">
            <w:pPr>
              <w:pStyle w:val="10"/>
              <w:spacing w:before="1"/>
              <w:ind w:left="194"/>
              <w:rPr>
                <w:sz w:val="19"/>
              </w:rPr>
            </w:pPr>
            <w:r>
              <w:rPr>
                <w:color w:val="404154"/>
                <w:spacing w:val="-2"/>
                <w:w w:val="110"/>
                <w:sz w:val="19"/>
              </w:rPr>
              <w:t>Assignment</w:t>
            </w:r>
          </w:p>
        </w:tc>
        <w:tc>
          <w:tcPr>
            <w:tcW w:w="3104" w:type="dxa"/>
            <w:shd w:val="clear" w:color="auto" w:fill="FFFFFF"/>
          </w:tcPr>
          <w:p w14:paraId="1CA30CE2">
            <w:pPr>
              <w:pStyle w:val="10"/>
              <w:spacing w:before="2"/>
              <w:rPr>
                <w:sz w:val="18"/>
              </w:rPr>
            </w:pPr>
          </w:p>
          <w:p w14:paraId="3E4697D0">
            <w:pPr>
              <w:pStyle w:val="10"/>
              <w:spacing w:line="254" w:lineRule="auto"/>
              <w:ind w:left="707" w:right="218"/>
              <w:rPr>
                <w:sz w:val="19"/>
              </w:rPr>
            </w:pPr>
            <w:r>
              <w:rPr>
                <w:color w:val="404154"/>
                <w:sz w:val="19"/>
              </w:rPr>
              <w:t xml:space="preserve">Catalog Task assigned_group = </w:t>
            </w:r>
            <w:r>
              <w:rPr>
                <w:color w:val="404154"/>
                <w:spacing w:val="-2"/>
                <w:sz w:val="19"/>
              </w:rPr>
              <w:t>Hardware</w:t>
            </w:r>
          </w:p>
        </w:tc>
        <w:tc>
          <w:tcPr>
            <w:tcW w:w="5192" w:type="dxa"/>
            <w:shd w:val="clear" w:color="auto" w:fill="FFFFFF"/>
          </w:tcPr>
          <w:p w14:paraId="00F82B2B">
            <w:pPr>
              <w:pStyle w:val="10"/>
              <w:spacing w:before="3"/>
              <w:rPr>
                <w:sz w:val="28"/>
              </w:rPr>
            </w:pPr>
          </w:p>
          <w:p w14:paraId="7CC5F94E">
            <w:pPr>
              <w:pStyle w:val="10"/>
              <w:spacing w:line="254" w:lineRule="auto"/>
              <w:ind w:left="198"/>
              <w:rPr>
                <w:sz w:val="19"/>
              </w:rPr>
            </w:pPr>
            <w:r>
              <w:rPr>
                <w:color w:val="404154"/>
                <w:w w:val="110"/>
                <w:sz w:val="19"/>
              </w:rPr>
              <w:t>Hardware</w:t>
            </w:r>
            <w:r>
              <w:rPr>
                <w:color w:val="404154"/>
                <w:spacing w:val="-5"/>
                <w:w w:val="110"/>
                <w:sz w:val="19"/>
              </w:rPr>
              <w:t xml:space="preserve"> </w:t>
            </w:r>
            <w:r>
              <w:rPr>
                <w:color w:val="404154"/>
                <w:w w:val="110"/>
                <w:sz w:val="19"/>
              </w:rPr>
              <w:t>team</w:t>
            </w:r>
            <w:r>
              <w:rPr>
                <w:color w:val="404154"/>
                <w:spacing w:val="-9"/>
                <w:w w:val="110"/>
                <w:sz w:val="19"/>
              </w:rPr>
              <w:t xml:space="preserve"> </w:t>
            </w:r>
            <w:r>
              <w:rPr>
                <w:color w:val="404154"/>
                <w:w w:val="110"/>
                <w:sz w:val="19"/>
              </w:rPr>
              <w:t>receives</w:t>
            </w:r>
            <w:r>
              <w:rPr>
                <w:color w:val="404154"/>
                <w:spacing w:val="-12"/>
                <w:w w:val="110"/>
                <w:sz w:val="19"/>
              </w:rPr>
              <w:t xml:space="preserve"> </w:t>
            </w:r>
            <w:r>
              <w:rPr>
                <w:color w:val="404154"/>
                <w:w w:val="110"/>
                <w:sz w:val="19"/>
              </w:rPr>
              <w:t>work</w:t>
            </w:r>
            <w:r>
              <w:rPr>
                <w:color w:val="404154"/>
                <w:spacing w:val="-12"/>
                <w:w w:val="110"/>
                <w:sz w:val="19"/>
              </w:rPr>
              <w:t xml:space="preserve"> </w:t>
            </w:r>
            <w:r>
              <w:rPr>
                <w:color w:val="404154"/>
                <w:w w:val="110"/>
                <w:sz w:val="19"/>
              </w:rPr>
              <w:t>item</w:t>
            </w:r>
            <w:r>
              <w:rPr>
                <w:color w:val="404154"/>
                <w:spacing w:val="-9"/>
                <w:w w:val="110"/>
                <w:sz w:val="19"/>
              </w:rPr>
              <w:t xml:space="preserve"> </w:t>
            </w:r>
            <w:r>
              <w:rPr>
                <w:color w:val="404154"/>
                <w:w w:val="110"/>
                <w:sz w:val="19"/>
              </w:rPr>
              <w:t>to</w:t>
            </w:r>
            <w:r>
              <w:rPr>
                <w:color w:val="404154"/>
                <w:spacing w:val="-11"/>
                <w:w w:val="110"/>
                <w:sz w:val="19"/>
              </w:rPr>
              <w:t xml:space="preserve"> </w:t>
            </w:r>
            <w:r>
              <w:rPr>
                <w:color w:val="404154"/>
                <w:w w:val="110"/>
                <w:sz w:val="19"/>
              </w:rPr>
              <w:t xml:space="preserve">perform </w:t>
            </w:r>
            <w:r>
              <w:rPr>
                <w:color w:val="404154"/>
                <w:spacing w:val="-2"/>
                <w:w w:val="115"/>
                <w:sz w:val="19"/>
              </w:rPr>
              <w:t>configuration</w:t>
            </w:r>
          </w:p>
        </w:tc>
      </w:tr>
    </w:tbl>
    <w:p w14:paraId="24AC086B">
      <w:pPr>
        <w:pStyle w:val="7"/>
        <w:spacing w:before="3"/>
        <w:rPr>
          <w:sz w:val="22"/>
        </w:rPr>
      </w:pPr>
    </w:p>
    <w:p w14:paraId="60B18D77">
      <w:pPr>
        <w:spacing w:before="0"/>
        <w:ind w:left="233" w:right="0" w:firstLine="0"/>
        <w:jc w:val="left"/>
        <w:rPr>
          <w:sz w:val="19"/>
        </w:rPr>
      </w:pPr>
      <w:r>
        <w:rPr>
          <w:color w:val="404154"/>
          <w:w w:val="105"/>
          <w:sz w:val="19"/>
        </w:rPr>
        <w:t>Stage</w:t>
      </w:r>
      <w:r>
        <w:rPr>
          <w:color w:val="404154"/>
          <w:spacing w:val="-3"/>
          <w:w w:val="110"/>
          <w:sz w:val="19"/>
        </w:rPr>
        <w:t xml:space="preserve"> </w:t>
      </w:r>
      <w:r>
        <w:rPr>
          <w:color w:val="404154"/>
          <w:spacing w:val="-2"/>
          <w:w w:val="110"/>
          <w:sz w:val="19"/>
        </w:rPr>
        <w:t>descriptions:</w:t>
      </w:r>
    </w:p>
    <w:p w14:paraId="7E21AC9D">
      <w:pPr>
        <w:pStyle w:val="7"/>
        <w:rPr>
          <w:sz w:val="24"/>
        </w:rPr>
      </w:pPr>
    </w:p>
    <w:p w14:paraId="4F6CACD5">
      <w:pPr>
        <w:pStyle w:val="9"/>
        <w:numPr>
          <w:ilvl w:val="0"/>
          <w:numId w:val="4"/>
        </w:numPr>
        <w:tabs>
          <w:tab w:val="left" w:pos="490"/>
        </w:tabs>
        <w:spacing w:before="0" w:after="0" w:line="319" w:lineRule="auto"/>
        <w:ind w:left="489" w:right="311" w:hanging="305"/>
        <w:jc w:val="left"/>
        <w:rPr>
          <w:sz w:val="19"/>
        </w:rPr>
      </w:pPr>
      <w:r>
        <w:rPr>
          <w:rFonts w:ascii="Arial"/>
          <w:b/>
          <w:color w:val="404154"/>
          <w:w w:val="110"/>
          <w:sz w:val="19"/>
        </w:rPr>
        <w:t>Catalog</w:t>
      </w:r>
      <w:r>
        <w:rPr>
          <w:rFonts w:ascii="Arial"/>
          <w:b/>
          <w:color w:val="404154"/>
          <w:spacing w:val="-15"/>
          <w:w w:val="110"/>
          <w:sz w:val="19"/>
        </w:rPr>
        <w:t xml:space="preserve"> </w:t>
      </w:r>
      <w:r>
        <w:rPr>
          <w:rFonts w:ascii="Arial"/>
          <w:b/>
          <w:color w:val="404154"/>
          <w:w w:val="110"/>
          <w:sz w:val="19"/>
        </w:rPr>
        <w:t>Stage:</w:t>
      </w:r>
      <w:r>
        <w:rPr>
          <w:rFonts w:ascii="Arial"/>
          <w:b/>
          <w:color w:val="404154"/>
          <w:spacing w:val="-15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The</w:t>
      </w:r>
      <w:r>
        <w:rPr>
          <w:color w:val="404154"/>
          <w:spacing w:val="-13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user</w:t>
      </w:r>
      <w:r>
        <w:rPr>
          <w:color w:val="404154"/>
          <w:spacing w:val="-14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chooses</w:t>
      </w:r>
      <w:r>
        <w:rPr>
          <w:color w:val="404154"/>
          <w:spacing w:val="-14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the</w:t>
      </w:r>
      <w:r>
        <w:rPr>
          <w:color w:val="404154"/>
          <w:spacing w:val="-14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Standard</w:t>
      </w:r>
      <w:r>
        <w:rPr>
          <w:color w:val="404154"/>
          <w:spacing w:val="-14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Laptop</w:t>
      </w:r>
      <w:r>
        <w:rPr>
          <w:color w:val="404154"/>
          <w:spacing w:val="-10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item</w:t>
      </w:r>
      <w:r>
        <w:rPr>
          <w:color w:val="404154"/>
          <w:spacing w:val="-12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and</w:t>
      </w:r>
      <w:r>
        <w:rPr>
          <w:color w:val="404154"/>
          <w:spacing w:val="-11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populates</w:t>
      </w:r>
      <w:r>
        <w:rPr>
          <w:color w:val="404154"/>
          <w:spacing w:val="-11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required</w:t>
      </w:r>
      <w:r>
        <w:rPr>
          <w:color w:val="404154"/>
          <w:spacing w:val="-7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form</w:t>
      </w:r>
      <w:r>
        <w:rPr>
          <w:color w:val="404154"/>
          <w:spacing w:val="-14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fields.</w:t>
      </w:r>
      <w:r>
        <w:rPr>
          <w:color w:val="404154"/>
          <w:spacing w:val="-12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Input</w:t>
      </w:r>
      <w:r>
        <w:rPr>
          <w:color w:val="404154"/>
          <w:spacing w:val="-12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values include requester identity and any configuration options</w:t>
      </w:r>
      <w:r>
        <w:rPr>
          <w:color w:val="404154"/>
          <w:spacing w:val="-1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captured on</w:t>
      </w:r>
      <w:r>
        <w:rPr>
          <w:color w:val="404154"/>
          <w:spacing w:val="-5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the item form.</w:t>
      </w:r>
      <w:r>
        <w:rPr>
          <w:color w:val="404154"/>
          <w:spacing w:val="-1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The</w:t>
      </w:r>
      <w:r>
        <w:rPr>
          <w:color w:val="404154"/>
          <w:spacing w:val="-1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 xml:space="preserve">system creates a </w:t>
      </w:r>
      <w:r>
        <w:rPr>
          <w:color w:val="404154"/>
          <w:w w:val="115"/>
          <w:sz w:val="19"/>
        </w:rPr>
        <w:t>Requested</w:t>
      </w:r>
      <w:r>
        <w:rPr>
          <w:color w:val="404154"/>
          <w:spacing w:val="-15"/>
          <w:w w:val="115"/>
          <w:sz w:val="19"/>
        </w:rPr>
        <w:t xml:space="preserve"> </w:t>
      </w:r>
      <w:r>
        <w:rPr>
          <w:color w:val="404154"/>
          <w:w w:val="115"/>
          <w:sz w:val="19"/>
        </w:rPr>
        <w:t>Item</w:t>
      </w:r>
      <w:r>
        <w:rPr>
          <w:color w:val="404154"/>
          <w:spacing w:val="-15"/>
          <w:w w:val="115"/>
          <w:sz w:val="19"/>
        </w:rPr>
        <w:t xml:space="preserve"> </w:t>
      </w:r>
      <w:r>
        <w:rPr>
          <w:color w:val="404154"/>
          <w:w w:val="115"/>
          <w:sz w:val="19"/>
        </w:rPr>
        <w:t>record</w:t>
      </w:r>
      <w:r>
        <w:rPr>
          <w:color w:val="404154"/>
          <w:spacing w:val="-14"/>
          <w:w w:val="115"/>
          <w:sz w:val="19"/>
        </w:rPr>
        <w:t xml:space="preserve"> </w:t>
      </w:r>
      <w:r>
        <w:rPr>
          <w:color w:val="404154"/>
          <w:w w:val="115"/>
          <w:sz w:val="19"/>
        </w:rPr>
        <w:t>that</w:t>
      </w:r>
      <w:r>
        <w:rPr>
          <w:color w:val="404154"/>
          <w:spacing w:val="-15"/>
          <w:w w:val="115"/>
          <w:sz w:val="19"/>
        </w:rPr>
        <w:t xml:space="preserve"> </w:t>
      </w:r>
      <w:r>
        <w:rPr>
          <w:color w:val="404154"/>
          <w:w w:val="115"/>
          <w:sz w:val="19"/>
        </w:rPr>
        <w:t>will</w:t>
      </w:r>
      <w:r>
        <w:rPr>
          <w:color w:val="404154"/>
          <w:spacing w:val="-14"/>
          <w:w w:val="115"/>
          <w:sz w:val="19"/>
        </w:rPr>
        <w:t xml:space="preserve"> </w:t>
      </w:r>
      <w:r>
        <w:rPr>
          <w:color w:val="404154"/>
          <w:w w:val="115"/>
          <w:sz w:val="19"/>
        </w:rPr>
        <w:t>carry</w:t>
      </w:r>
      <w:r>
        <w:rPr>
          <w:color w:val="404154"/>
          <w:spacing w:val="-15"/>
          <w:w w:val="115"/>
          <w:sz w:val="19"/>
        </w:rPr>
        <w:t xml:space="preserve"> </w:t>
      </w:r>
      <w:r>
        <w:rPr>
          <w:color w:val="404154"/>
          <w:w w:val="115"/>
          <w:sz w:val="19"/>
        </w:rPr>
        <w:t>these</w:t>
      </w:r>
      <w:r>
        <w:rPr>
          <w:color w:val="404154"/>
          <w:spacing w:val="-14"/>
          <w:w w:val="115"/>
          <w:sz w:val="19"/>
        </w:rPr>
        <w:t xml:space="preserve"> </w:t>
      </w:r>
      <w:r>
        <w:rPr>
          <w:color w:val="404154"/>
          <w:w w:val="115"/>
          <w:sz w:val="19"/>
        </w:rPr>
        <w:t>inputs</w:t>
      </w:r>
      <w:r>
        <w:rPr>
          <w:color w:val="404154"/>
          <w:spacing w:val="-15"/>
          <w:w w:val="115"/>
          <w:sz w:val="19"/>
        </w:rPr>
        <w:t xml:space="preserve"> </w:t>
      </w:r>
      <w:r>
        <w:rPr>
          <w:color w:val="404154"/>
          <w:w w:val="115"/>
          <w:sz w:val="19"/>
        </w:rPr>
        <w:t>forward.</w:t>
      </w:r>
    </w:p>
    <w:p w14:paraId="7F5EE84A">
      <w:pPr>
        <w:pStyle w:val="9"/>
        <w:numPr>
          <w:ilvl w:val="0"/>
          <w:numId w:val="4"/>
        </w:numPr>
        <w:tabs>
          <w:tab w:val="left" w:pos="490"/>
        </w:tabs>
        <w:spacing w:before="0" w:after="0" w:line="319" w:lineRule="auto"/>
        <w:ind w:left="489" w:right="843" w:hanging="305"/>
        <w:jc w:val="left"/>
        <w:rPr>
          <w:sz w:val="19"/>
        </w:rPr>
      </w:pPr>
      <w:r>
        <w:rPr>
          <w:rFonts w:ascii="Arial"/>
          <w:b/>
          <w:color w:val="404154"/>
          <w:w w:val="110"/>
          <w:sz w:val="19"/>
        </w:rPr>
        <w:t>Request</w:t>
      </w:r>
      <w:r>
        <w:rPr>
          <w:rFonts w:ascii="Arial"/>
          <w:b/>
          <w:color w:val="404154"/>
          <w:spacing w:val="-15"/>
          <w:w w:val="110"/>
          <w:sz w:val="19"/>
        </w:rPr>
        <w:t xml:space="preserve"> </w:t>
      </w:r>
      <w:r>
        <w:rPr>
          <w:rFonts w:ascii="Arial"/>
          <w:b/>
          <w:color w:val="404154"/>
          <w:w w:val="110"/>
          <w:sz w:val="19"/>
        </w:rPr>
        <w:t>Stage:</w:t>
      </w:r>
      <w:r>
        <w:rPr>
          <w:rFonts w:ascii="Arial"/>
          <w:b/>
          <w:color w:val="404154"/>
          <w:spacing w:val="-15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The</w:t>
      </w:r>
      <w:r>
        <w:rPr>
          <w:color w:val="404154"/>
          <w:spacing w:val="-13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Requested</w:t>
      </w:r>
      <w:r>
        <w:rPr>
          <w:color w:val="404154"/>
          <w:spacing w:val="-14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Item</w:t>
      </w:r>
      <w:r>
        <w:rPr>
          <w:color w:val="404154"/>
          <w:spacing w:val="-14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is</w:t>
      </w:r>
      <w:r>
        <w:rPr>
          <w:color w:val="404154"/>
          <w:spacing w:val="-13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associated</w:t>
      </w:r>
      <w:r>
        <w:rPr>
          <w:color w:val="404154"/>
          <w:spacing w:val="-11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with</w:t>
      </w:r>
      <w:r>
        <w:rPr>
          <w:color w:val="404154"/>
          <w:spacing w:val="-14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a</w:t>
      </w:r>
      <w:r>
        <w:rPr>
          <w:color w:val="404154"/>
          <w:spacing w:val="-14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parent</w:t>
      </w:r>
      <w:r>
        <w:rPr>
          <w:color w:val="404154"/>
          <w:spacing w:val="-10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Request</w:t>
      </w:r>
      <w:r>
        <w:rPr>
          <w:color w:val="404154"/>
          <w:spacing w:val="-7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record.</w:t>
      </w:r>
      <w:r>
        <w:rPr>
          <w:color w:val="404154"/>
          <w:spacing w:val="-14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This</w:t>
      </w:r>
      <w:r>
        <w:rPr>
          <w:color w:val="404154"/>
          <w:spacing w:val="-14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grouping</w:t>
      </w:r>
      <w:r>
        <w:rPr>
          <w:color w:val="404154"/>
          <w:spacing w:val="-9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allows approvals</w:t>
      </w:r>
      <w:r>
        <w:rPr>
          <w:color w:val="404154"/>
          <w:spacing w:val="-14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and</w:t>
      </w:r>
      <w:r>
        <w:rPr>
          <w:color w:val="404154"/>
          <w:spacing w:val="-14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fulfillment</w:t>
      </w:r>
      <w:r>
        <w:rPr>
          <w:color w:val="404154"/>
          <w:spacing w:val="-14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to</w:t>
      </w:r>
      <w:r>
        <w:rPr>
          <w:color w:val="404154"/>
          <w:spacing w:val="-14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be</w:t>
      </w:r>
      <w:r>
        <w:rPr>
          <w:color w:val="404154"/>
          <w:spacing w:val="-14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managed</w:t>
      </w:r>
      <w:r>
        <w:rPr>
          <w:color w:val="404154"/>
          <w:spacing w:val="-13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at</w:t>
      </w:r>
      <w:r>
        <w:rPr>
          <w:color w:val="404154"/>
          <w:spacing w:val="-14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the</w:t>
      </w:r>
      <w:r>
        <w:rPr>
          <w:color w:val="404154"/>
          <w:spacing w:val="-14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request</w:t>
      </w:r>
      <w:r>
        <w:rPr>
          <w:color w:val="404154"/>
          <w:spacing w:val="-8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or</w:t>
      </w:r>
      <w:r>
        <w:rPr>
          <w:color w:val="404154"/>
          <w:spacing w:val="-14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item</w:t>
      </w:r>
      <w:r>
        <w:rPr>
          <w:color w:val="404154"/>
          <w:spacing w:val="-14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level</w:t>
      </w:r>
      <w:r>
        <w:rPr>
          <w:color w:val="404154"/>
          <w:spacing w:val="-12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depending</w:t>
      </w:r>
      <w:r>
        <w:rPr>
          <w:color w:val="404154"/>
          <w:spacing w:val="-8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on</w:t>
      </w:r>
      <w:r>
        <w:rPr>
          <w:color w:val="404154"/>
          <w:spacing w:val="-14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design.</w:t>
      </w:r>
      <w:r>
        <w:rPr>
          <w:color w:val="404154"/>
          <w:spacing w:val="-11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The</w:t>
      </w:r>
      <w:r>
        <w:rPr>
          <w:color w:val="404154"/>
          <w:spacing w:val="-14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Request provides a higher-level reference for tracking and reconciliation.</w:t>
      </w:r>
    </w:p>
    <w:p w14:paraId="3C770B98">
      <w:pPr>
        <w:pStyle w:val="9"/>
        <w:numPr>
          <w:ilvl w:val="0"/>
          <w:numId w:val="4"/>
        </w:numPr>
        <w:tabs>
          <w:tab w:val="left" w:pos="490"/>
        </w:tabs>
        <w:spacing w:before="0" w:after="0" w:line="319" w:lineRule="auto"/>
        <w:ind w:left="489" w:right="158" w:hanging="305"/>
        <w:jc w:val="left"/>
        <w:rPr>
          <w:sz w:val="19"/>
        </w:rPr>
      </w:pPr>
      <w:r>
        <w:rPr>
          <w:rFonts w:ascii="Arial"/>
          <w:b/>
          <w:color w:val="404154"/>
          <w:w w:val="110"/>
          <w:sz w:val="19"/>
        </w:rPr>
        <w:t>Approval</w:t>
      </w:r>
      <w:r>
        <w:rPr>
          <w:rFonts w:ascii="Arial"/>
          <w:b/>
          <w:color w:val="404154"/>
          <w:spacing w:val="-20"/>
          <w:w w:val="110"/>
          <w:sz w:val="19"/>
        </w:rPr>
        <w:t xml:space="preserve"> </w:t>
      </w:r>
      <w:r>
        <w:rPr>
          <w:rFonts w:ascii="Arial"/>
          <w:b/>
          <w:color w:val="404154"/>
          <w:w w:val="110"/>
          <w:sz w:val="19"/>
        </w:rPr>
        <w:t>Stage:</w:t>
      </w:r>
      <w:r>
        <w:rPr>
          <w:rFonts w:ascii="Arial"/>
          <w:b/>
          <w:color w:val="404154"/>
          <w:spacing w:val="-14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Approval</w:t>
      </w:r>
      <w:r>
        <w:rPr>
          <w:color w:val="404154"/>
          <w:spacing w:val="-14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workflow</w:t>
      </w:r>
      <w:r>
        <w:rPr>
          <w:color w:val="404154"/>
          <w:spacing w:val="-13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consumes</w:t>
      </w:r>
      <w:r>
        <w:rPr>
          <w:color w:val="404154"/>
          <w:spacing w:val="-10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the</w:t>
      </w:r>
      <w:r>
        <w:rPr>
          <w:color w:val="404154"/>
          <w:spacing w:val="-10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Requested</w:t>
      </w:r>
      <w:r>
        <w:rPr>
          <w:color w:val="404154"/>
          <w:spacing w:val="-4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Item:</w:t>
      </w:r>
      <w:r>
        <w:rPr>
          <w:color w:val="404154"/>
          <w:spacing w:val="-7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approvers</w:t>
      </w:r>
      <w:r>
        <w:rPr>
          <w:color w:val="404154"/>
          <w:spacing w:val="-12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receive</w:t>
      </w:r>
      <w:r>
        <w:rPr>
          <w:color w:val="404154"/>
          <w:spacing w:val="-14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notification</w:t>
      </w:r>
      <w:r>
        <w:rPr>
          <w:color w:val="404154"/>
          <w:spacing w:val="-5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and</w:t>
      </w:r>
      <w:r>
        <w:rPr>
          <w:color w:val="404154"/>
          <w:spacing w:val="-11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record decisions.</w:t>
      </w:r>
      <w:r>
        <w:rPr>
          <w:color w:val="404154"/>
          <w:spacing w:val="-8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The</w:t>
      </w:r>
      <w:r>
        <w:rPr>
          <w:color w:val="404154"/>
          <w:spacing w:val="-8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approval</w:t>
      </w:r>
      <w:r>
        <w:rPr>
          <w:color w:val="404154"/>
          <w:spacing w:val="-7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result</w:t>
      </w:r>
      <w:r>
        <w:rPr>
          <w:color w:val="404154"/>
          <w:spacing w:val="-4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updates</w:t>
      </w:r>
      <w:r>
        <w:rPr>
          <w:color w:val="404154"/>
          <w:spacing w:val="-2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status</w:t>
      </w:r>
      <w:r>
        <w:rPr>
          <w:color w:val="404154"/>
          <w:spacing w:val="-4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fields</w:t>
      </w:r>
      <w:r>
        <w:rPr>
          <w:color w:val="404154"/>
          <w:spacing w:val="-6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that</w:t>
      </w:r>
      <w:r>
        <w:rPr>
          <w:color w:val="404154"/>
          <w:spacing w:val="-4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the</w:t>
      </w:r>
      <w:r>
        <w:rPr>
          <w:color w:val="404154"/>
          <w:spacing w:val="-6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Flow</w:t>
      </w:r>
      <w:r>
        <w:rPr>
          <w:color w:val="404154"/>
          <w:spacing w:val="-6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will</w:t>
      </w:r>
      <w:r>
        <w:rPr>
          <w:color w:val="404154"/>
          <w:spacing w:val="-9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evaluate. This</w:t>
      </w:r>
      <w:r>
        <w:rPr>
          <w:color w:val="404154"/>
          <w:spacing w:val="-8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stage</w:t>
      </w:r>
      <w:r>
        <w:rPr>
          <w:color w:val="404154"/>
          <w:spacing w:val="-6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is</w:t>
      </w:r>
      <w:r>
        <w:rPr>
          <w:color w:val="404154"/>
          <w:spacing w:val="-13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the</w:t>
      </w:r>
      <w:r>
        <w:rPr>
          <w:color w:val="404154"/>
          <w:spacing w:val="-6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gating condition for automation.</w:t>
      </w:r>
    </w:p>
    <w:p w14:paraId="06A46539">
      <w:pPr>
        <w:pStyle w:val="9"/>
        <w:numPr>
          <w:ilvl w:val="0"/>
          <w:numId w:val="4"/>
        </w:numPr>
        <w:tabs>
          <w:tab w:val="left" w:pos="490"/>
        </w:tabs>
        <w:spacing w:before="0" w:after="0" w:line="321" w:lineRule="auto"/>
        <w:ind w:left="489" w:right="262" w:hanging="305"/>
        <w:jc w:val="both"/>
        <w:rPr>
          <w:sz w:val="19"/>
        </w:rPr>
      </w:pPr>
      <w:r>
        <w:rPr>
          <w:rFonts w:ascii="Arial"/>
          <w:b/>
          <w:color w:val="404154"/>
          <w:spacing w:val="-2"/>
          <w:w w:val="110"/>
          <w:sz w:val="19"/>
        </w:rPr>
        <w:t>Flow</w:t>
      </w:r>
      <w:r>
        <w:rPr>
          <w:rFonts w:ascii="Arial"/>
          <w:b/>
          <w:color w:val="404154"/>
          <w:spacing w:val="-13"/>
          <w:w w:val="110"/>
          <w:sz w:val="19"/>
        </w:rPr>
        <w:t xml:space="preserve"> </w:t>
      </w:r>
      <w:r>
        <w:rPr>
          <w:rFonts w:ascii="Arial"/>
          <w:b/>
          <w:color w:val="404154"/>
          <w:spacing w:val="-2"/>
          <w:w w:val="110"/>
          <w:sz w:val="19"/>
        </w:rPr>
        <w:t>Stage:</w:t>
      </w:r>
      <w:r>
        <w:rPr>
          <w:rFonts w:ascii="Arial"/>
          <w:b/>
          <w:color w:val="404154"/>
          <w:spacing w:val="-13"/>
          <w:w w:val="110"/>
          <w:sz w:val="19"/>
        </w:rPr>
        <w:t xml:space="preserve"> </w:t>
      </w:r>
      <w:r>
        <w:rPr>
          <w:color w:val="404154"/>
          <w:spacing w:val="-2"/>
          <w:w w:val="110"/>
          <w:sz w:val="19"/>
        </w:rPr>
        <w:t>When</w:t>
      </w:r>
      <w:r>
        <w:rPr>
          <w:color w:val="404154"/>
          <w:spacing w:val="-7"/>
          <w:w w:val="110"/>
          <w:sz w:val="19"/>
        </w:rPr>
        <w:t xml:space="preserve"> </w:t>
      </w:r>
      <w:r>
        <w:rPr>
          <w:color w:val="404154"/>
          <w:spacing w:val="-2"/>
          <w:w w:val="110"/>
          <w:sz w:val="19"/>
        </w:rPr>
        <w:t>approval</w:t>
      </w:r>
      <w:r>
        <w:rPr>
          <w:color w:val="404154"/>
          <w:spacing w:val="-3"/>
          <w:w w:val="110"/>
          <w:sz w:val="19"/>
        </w:rPr>
        <w:t xml:space="preserve"> </w:t>
      </w:r>
      <w:r>
        <w:rPr>
          <w:color w:val="404154"/>
          <w:spacing w:val="-2"/>
          <w:w w:val="110"/>
          <w:sz w:val="19"/>
        </w:rPr>
        <w:t>is</w:t>
      </w:r>
      <w:r>
        <w:rPr>
          <w:color w:val="404154"/>
          <w:spacing w:val="-12"/>
          <w:w w:val="110"/>
          <w:sz w:val="19"/>
        </w:rPr>
        <w:t xml:space="preserve"> </w:t>
      </w:r>
      <w:r>
        <w:rPr>
          <w:color w:val="404154"/>
          <w:spacing w:val="-2"/>
          <w:w w:val="110"/>
          <w:sz w:val="19"/>
        </w:rPr>
        <w:t>recorded</w:t>
      </w:r>
      <w:r>
        <w:rPr>
          <w:color w:val="404154"/>
          <w:spacing w:val="-3"/>
          <w:w w:val="110"/>
          <w:sz w:val="19"/>
        </w:rPr>
        <w:t xml:space="preserve"> </w:t>
      </w:r>
      <w:r>
        <w:rPr>
          <w:color w:val="404154"/>
          <w:spacing w:val="-2"/>
          <w:w w:val="110"/>
          <w:sz w:val="19"/>
        </w:rPr>
        <w:t>as</w:t>
      </w:r>
      <w:r>
        <w:rPr>
          <w:color w:val="404154"/>
          <w:spacing w:val="-10"/>
          <w:w w:val="110"/>
          <w:sz w:val="19"/>
        </w:rPr>
        <w:t xml:space="preserve"> </w:t>
      </w:r>
      <w:r>
        <w:rPr>
          <w:color w:val="404154"/>
          <w:spacing w:val="-2"/>
          <w:w w:val="110"/>
          <w:sz w:val="19"/>
        </w:rPr>
        <w:t>Approved,</w:t>
      </w:r>
      <w:r>
        <w:rPr>
          <w:color w:val="404154"/>
          <w:spacing w:val="-4"/>
          <w:w w:val="110"/>
          <w:sz w:val="19"/>
        </w:rPr>
        <w:t xml:space="preserve"> </w:t>
      </w:r>
      <w:r>
        <w:rPr>
          <w:color w:val="404154"/>
          <w:spacing w:val="-2"/>
          <w:w w:val="110"/>
          <w:sz w:val="19"/>
        </w:rPr>
        <w:t>the</w:t>
      </w:r>
      <w:r>
        <w:rPr>
          <w:color w:val="404154"/>
          <w:spacing w:val="-5"/>
          <w:w w:val="110"/>
          <w:sz w:val="19"/>
        </w:rPr>
        <w:t xml:space="preserve"> </w:t>
      </w:r>
      <w:r>
        <w:rPr>
          <w:color w:val="404154"/>
          <w:spacing w:val="-2"/>
          <w:w w:val="110"/>
          <w:sz w:val="19"/>
        </w:rPr>
        <w:t>Flow</w:t>
      </w:r>
      <w:r>
        <w:rPr>
          <w:color w:val="404154"/>
          <w:spacing w:val="-7"/>
          <w:w w:val="110"/>
          <w:sz w:val="19"/>
        </w:rPr>
        <w:t xml:space="preserve"> </w:t>
      </w:r>
      <w:r>
        <w:rPr>
          <w:color w:val="404154"/>
          <w:spacing w:val="-2"/>
          <w:w w:val="110"/>
          <w:sz w:val="19"/>
        </w:rPr>
        <w:t>obtains</w:t>
      </w:r>
      <w:r>
        <w:rPr>
          <w:color w:val="404154"/>
          <w:spacing w:val="-3"/>
          <w:w w:val="110"/>
          <w:sz w:val="19"/>
        </w:rPr>
        <w:t xml:space="preserve"> </w:t>
      </w:r>
      <w:r>
        <w:rPr>
          <w:color w:val="404154"/>
          <w:spacing w:val="-2"/>
          <w:w w:val="110"/>
          <w:sz w:val="19"/>
        </w:rPr>
        <w:t>relevant Requested Item</w:t>
      </w:r>
      <w:r>
        <w:rPr>
          <w:color w:val="404154"/>
          <w:spacing w:val="-4"/>
          <w:w w:val="110"/>
          <w:sz w:val="19"/>
        </w:rPr>
        <w:t xml:space="preserve"> </w:t>
      </w:r>
      <w:r>
        <w:rPr>
          <w:color w:val="404154"/>
          <w:spacing w:val="-2"/>
          <w:w w:val="110"/>
          <w:sz w:val="19"/>
        </w:rPr>
        <w:t>data (sys_id, form</w:t>
      </w:r>
      <w:r>
        <w:rPr>
          <w:color w:val="404154"/>
          <w:spacing w:val="-11"/>
          <w:w w:val="110"/>
          <w:sz w:val="19"/>
        </w:rPr>
        <w:t xml:space="preserve"> </w:t>
      </w:r>
      <w:r>
        <w:rPr>
          <w:color w:val="404154"/>
          <w:spacing w:val="-2"/>
          <w:w w:val="110"/>
          <w:sz w:val="19"/>
        </w:rPr>
        <w:t>fields,</w:t>
      </w:r>
      <w:r>
        <w:rPr>
          <w:color w:val="404154"/>
          <w:spacing w:val="-6"/>
          <w:w w:val="110"/>
          <w:sz w:val="19"/>
        </w:rPr>
        <w:t xml:space="preserve"> </w:t>
      </w:r>
      <w:r>
        <w:rPr>
          <w:color w:val="404154"/>
          <w:spacing w:val="-2"/>
          <w:w w:val="110"/>
          <w:sz w:val="19"/>
        </w:rPr>
        <w:t>requester) as</w:t>
      </w:r>
      <w:r>
        <w:rPr>
          <w:color w:val="404154"/>
          <w:spacing w:val="-11"/>
          <w:w w:val="110"/>
          <w:sz w:val="19"/>
        </w:rPr>
        <w:t xml:space="preserve"> </w:t>
      </w:r>
      <w:r>
        <w:rPr>
          <w:color w:val="404154"/>
          <w:spacing w:val="-2"/>
          <w:w w:val="110"/>
          <w:sz w:val="19"/>
        </w:rPr>
        <w:t>inputs.</w:t>
      </w:r>
      <w:r>
        <w:rPr>
          <w:color w:val="404154"/>
          <w:spacing w:val="-6"/>
          <w:w w:val="110"/>
          <w:sz w:val="19"/>
        </w:rPr>
        <w:t xml:space="preserve"> </w:t>
      </w:r>
      <w:r>
        <w:rPr>
          <w:color w:val="404154"/>
          <w:spacing w:val="-2"/>
          <w:w w:val="110"/>
          <w:sz w:val="19"/>
        </w:rPr>
        <w:t>The</w:t>
      </w:r>
      <w:r>
        <w:rPr>
          <w:color w:val="404154"/>
          <w:spacing w:val="-9"/>
          <w:w w:val="110"/>
          <w:sz w:val="19"/>
        </w:rPr>
        <w:t xml:space="preserve"> </w:t>
      </w:r>
      <w:r>
        <w:rPr>
          <w:color w:val="404154"/>
          <w:spacing w:val="-2"/>
          <w:w w:val="110"/>
          <w:sz w:val="19"/>
        </w:rPr>
        <w:t>Flow</w:t>
      </w:r>
      <w:r>
        <w:rPr>
          <w:color w:val="404154"/>
          <w:spacing w:val="-7"/>
          <w:w w:val="110"/>
          <w:sz w:val="19"/>
        </w:rPr>
        <w:t xml:space="preserve"> </w:t>
      </w:r>
      <w:r>
        <w:rPr>
          <w:color w:val="404154"/>
          <w:spacing w:val="-2"/>
          <w:w w:val="110"/>
          <w:sz w:val="19"/>
        </w:rPr>
        <w:t>executes actions</w:t>
      </w:r>
      <w:r>
        <w:rPr>
          <w:color w:val="404154"/>
          <w:spacing w:val="-7"/>
          <w:w w:val="110"/>
          <w:sz w:val="19"/>
        </w:rPr>
        <w:t xml:space="preserve"> </w:t>
      </w:r>
      <w:r>
        <w:rPr>
          <w:color w:val="404154"/>
          <w:spacing w:val="-2"/>
          <w:w w:val="110"/>
          <w:sz w:val="19"/>
        </w:rPr>
        <w:t>to</w:t>
      </w:r>
      <w:r>
        <w:rPr>
          <w:color w:val="404154"/>
          <w:spacing w:val="-8"/>
          <w:w w:val="110"/>
          <w:sz w:val="19"/>
        </w:rPr>
        <w:t xml:space="preserve"> </w:t>
      </w:r>
      <w:r>
        <w:rPr>
          <w:color w:val="404154"/>
          <w:spacing w:val="-2"/>
          <w:w w:val="110"/>
          <w:sz w:val="19"/>
        </w:rPr>
        <w:t>create</w:t>
      </w:r>
      <w:r>
        <w:rPr>
          <w:color w:val="404154"/>
          <w:spacing w:val="-4"/>
          <w:w w:val="110"/>
          <w:sz w:val="19"/>
        </w:rPr>
        <w:t xml:space="preserve"> </w:t>
      </w:r>
      <w:r>
        <w:rPr>
          <w:color w:val="404154"/>
          <w:spacing w:val="-2"/>
          <w:w w:val="110"/>
          <w:sz w:val="19"/>
        </w:rPr>
        <w:t>a</w:t>
      </w:r>
      <w:r>
        <w:rPr>
          <w:color w:val="404154"/>
          <w:spacing w:val="-11"/>
          <w:w w:val="110"/>
          <w:sz w:val="19"/>
        </w:rPr>
        <w:t xml:space="preserve"> </w:t>
      </w:r>
      <w:r>
        <w:rPr>
          <w:color w:val="404154"/>
          <w:spacing w:val="-2"/>
          <w:w w:val="110"/>
          <w:sz w:val="19"/>
        </w:rPr>
        <w:t>Catalog Task,</w:t>
      </w:r>
      <w:r>
        <w:rPr>
          <w:color w:val="404154"/>
          <w:spacing w:val="-9"/>
          <w:w w:val="110"/>
          <w:sz w:val="19"/>
        </w:rPr>
        <w:t xml:space="preserve"> </w:t>
      </w:r>
      <w:r>
        <w:rPr>
          <w:color w:val="404154"/>
          <w:spacing w:val="-2"/>
          <w:w w:val="110"/>
          <w:sz w:val="19"/>
        </w:rPr>
        <w:t>compose</w:t>
      </w:r>
      <w:r>
        <w:rPr>
          <w:color w:val="404154"/>
          <w:spacing w:val="-12"/>
          <w:w w:val="110"/>
          <w:sz w:val="19"/>
        </w:rPr>
        <w:t xml:space="preserve"> </w:t>
      </w:r>
      <w:r>
        <w:rPr>
          <w:color w:val="404154"/>
          <w:spacing w:val="-2"/>
          <w:w w:val="110"/>
          <w:sz w:val="19"/>
        </w:rPr>
        <w:t>its</w:t>
      </w:r>
      <w:r>
        <w:rPr>
          <w:color w:val="404154"/>
          <w:spacing w:val="-8"/>
          <w:w w:val="110"/>
          <w:sz w:val="19"/>
        </w:rPr>
        <w:t xml:space="preserve"> </w:t>
      </w:r>
      <w:r>
        <w:rPr>
          <w:color w:val="404154"/>
          <w:spacing w:val="-2"/>
          <w:w w:val="110"/>
          <w:sz w:val="19"/>
        </w:rPr>
        <w:t xml:space="preserve">description, </w:t>
      </w:r>
      <w:r>
        <w:rPr>
          <w:color w:val="404154"/>
          <w:w w:val="110"/>
          <w:sz w:val="19"/>
        </w:rPr>
        <w:t>and set assignment group values.</w:t>
      </w:r>
    </w:p>
    <w:p w14:paraId="09FB1529">
      <w:pPr>
        <w:pStyle w:val="9"/>
        <w:numPr>
          <w:ilvl w:val="0"/>
          <w:numId w:val="4"/>
        </w:numPr>
        <w:tabs>
          <w:tab w:val="left" w:pos="490"/>
        </w:tabs>
        <w:spacing w:before="0" w:after="0" w:line="321" w:lineRule="auto"/>
        <w:ind w:left="489" w:right="401" w:hanging="305"/>
        <w:jc w:val="left"/>
        <w:rPr>
          <w:sz w:val="19"/>
        </w:rPr>
      </w:pPr>
      <w:r>
        <w:rPr>
          <w:rFonts w:ascii="Arial"/>
          <w:b/>
          <w:color w:val="404154"/>
          <w:w w:val="110"/>
          <w:sz w:val="19"/>
        </w:rPr>
        <w:t>Catalog</w:t>
      </w:r>
      <w:r>
        <w:rPr>
          <w:rFonts w:ascii="Arial"/>
          <w:b/>
          <w:color w:val="404154"/>
          <w:spacing w:val="-14"/>
          <w:w w:val="110"/>
          <w:sz w:val="19"/>
        </w:rPr>
        <w:t xml:space="preserve"> </w:t>
      </w:r>
      <w:r>
        <w:rPr>
          <w:rFonts w:ascii="Arial"/>
          <w:b/>
          <w:color w:val="404154"/>
          <w:w w:val="110"/>
          <w:sz w:val="19"/>
        </w:rPr>
        <w:t>Task</w:t>
      </w:r>
      <w:r>
        <w:rPr>
          <w:rFonts w:ascii="Arial"/>
          <w:b/>
          <w:color w:val="404154"/>
          <w:spacing w:val="-7"/>
          <w:w w:val="110"/>
          <w:sz w:val="19"/>
        </w:rPr>
        <w:t xml:space="preserve"> </w:t>
      </w:r>
      <w:r>
        <w:rPr>
          <w:rFonts w:ascii="Arial"/>
          <w:b/>
          <w:color w:val="404154"/>
          <w:w w:val="110"/>
          <w:sz w:val="19"/>
        </w:rPr>
        <w:t>Stage:</w:t>
      </w:r>
      <w:r>
        <w:rPr>
          <w:rFonts w:ascii="Arial"/>
          <w:b/>
          <w:color w:val="404154"/>
          <w:spacing w:val="-11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The</w:t>
      </w:r>
      <w:r>
        <w:rPr>
          <w:color w:val="404154"/>
          <w:spacing w:val="-7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created Catalog Task</w:t>
      </w:r>
      <w:r>
        <w:rPr>
          <w:color w:val="404154"/>
          <w:spacing w:val="-7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includes</w:t>
      </w:r>
      <w:r>
        <w:rPr>
          <w:color w:val="404154"/>
          <w:spacing w:val="-3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explicit</w:t>
      </w:r>
      <w:r>
        <w:rPr>
          <w:color w:val="404154"/>
          <w:spacing w:val="-4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short_description</w:t>
      </w:r>
      <w:r>
        <w:rPr>
          <w:color w:val="404154"/>
          <w:spacing w:val="-1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("Laptop need</w:t>
      </w:r>
      <w:r>
        <w:rPr>
          <w:color w:val="404154"/>
          <w:spacing w:val="-1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to Configured") and</w:t>
      </w:r>
      <w:r>
        <w:rPr>
          <w:color w:val="404154"/>
          <w:spacing w:val="-7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a</w:t>
      </w:r>
      <w:r>
        <w:rPr>
          <w:color w:val="404154"/>
          <w:spacing w:val="-8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full</w:t>
      </w:r>
      <w:r>
        <w:rPr>
          <w:color w:val="404154"/>
          <w:spacing w:val="-4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description</w:t>
      </w:r>
      <w:r>
        <w:rPr>
          <w:color w:val="404154"/>
          <w:spacing w:val="-7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containing the</w:t>
      </w:r>
      <w:r>
        <w:rPr>
          <w:color w:val="404154"/>
          <w:spacing w:val="-8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configuration</w:t>
      </w:r>
      <w:r>
        <w:rPr>
          <w:color w:val="404154"/>
          <w:spacing w:val="-1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context.</w:t>
      </w:r>
      <w:r>
        <w:rPr>
          <w:color w:val="404154"/>
          <w:spacing w:val="-2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The</w:t>
      </w:r>
      <w:r>
        <w:rPr>
          <w:color w:val="404154"/>
          <w:spacing w:val="-6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task</w:t>
      </w:r>
      <w:r>
        <w:rPr>
          <w:color w:val="404154"/>
          <w:spacing w:val="-8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references</w:t>
      </w:r>
      <w:r>
        <w:rPr>
          <w:color w:val="404154"/>
          <w:spacing w:val="-2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the</w:t>
      </w:r>
      <w:r>
        <w:rPr>
          <w:color w:val="404154"/>
          <w:spacing w:val="-6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originating Requested Item</w:t>
      </w:r>
      <w:r>
        <w:rPr>
          <w:color w:val="404154"/>
          <w:spacing w:val="-2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so</w:t>
      </w:r>
      <w:r>
        <w:rPr>
          <w:color w:val="404154"/>
          <w:spacing w:val="-9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technicians can</w:t>
      </w:r>
      <w:r>
        <w:rPr>
          <w:color w:val="404154"/>
          <w:spacing w:val="-4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access</w:t>
      </w:r>
      <w:r>
        <w:rPr>
          <w:color w:val="404154"/>
          <w:spacing w:val="-10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the</w:t>
      </w:r>
      <w:r>
        <w:rPr>
          <w:color w:val="404154"/>
          <w:spacing w:val="-3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original</w:t>
      </w:r>
      <w:r>
        <w:rPr>
          <w:color w:val="404154"/>
          <w:spacing w:val="-1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order</w:t>
      </w:r>
      <w:r>
        <w:rPr>
          <w:color w:val="404154"/>
          <w:spacing w:val="-2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data.</w:t>
      </w:r>
    </w:p>
    <w:p w14:paraId="07FD1CB3">
      <w:pPr>
        <w:pStyle w:val="9"/>
        <w:numPr>
          <w:ilvl w:val="0"/>
          <w:numId w:val="4"/>
        </w:numPr>
        <w:tabs>
          <w:tab w:val="left" w:pos="490"/>
        </w:tabs>
        <w:spacing w:before="0" w:after="0" w:line="321" w:lineRule="auto"/>
        <w:ind w:left="489" w:right="170" w:hanging="305"/>
        <w:jc w:val="left"/>
        <w:rPr>
          <w:sz w:val="19"/>
        </w:rPr>
      </w:pPr>
      <w:r>
        <w:rPr>
          <w:rFonts w:ascii="Arial"/>
          <w:b/>
          <w:color w:val="404154"/>
          <w:w w:val="110"/>
          <w:sz w:val="19"/>
        </w:rPr>
        <w:t>Assignment</w:t>
      </w:r>
      <w:r>
        <w:rPr>
          <w:rFonts w:ascii="Arial"/>
          <w:b/>
          <w:color w:val="404154"/>
          <w:spacing w:val="-14"/>
          <w:w w:val="110"/>
          <w:sz w:val="19"/>
        </w:rPr>
        <w:t xml:space="preserve"> </w:t>
      </w:r>
      <w:r>
        <w:rPr>
          <w:rFonts w:ascii="Arial"/>
          <w:b/>
          <w:color w:val="404154"/>
          <w:w w:val="110"/>
          <w:sz w:val="19"/>
        </w:rPr>
        <w:t>Stage:</w:t>
      </w:r>
      <w:r>
        <w:rPr>
          <w:rFonts w:ascii="Arial"/>
          <w:b/>
          <w:color w:val="404154"/>
          <w:spacing w:val="-15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Assignment</w:t>
      </w:r>
      <w:r>
        <w:rPr>
          <w:color w:val="404154"/>
          <w:spacing w:val="-4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to</w:t>
      </w:r>
      <w:r>
        <w:rPr>
          <w:color w:val="404154"/>
          <w:spacing w:val="-10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the</w:t>
      </w:r>
      <w:r>
        <w:rPr>
          <w:color w:val="404154"/>
          <w:spacing w:val="-9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Hardware</w:t>
      </w:r>
      <w:r>
        <w:rPr>
          <w:color w:val="404154"/>
          <w:spacing w:val="-5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group</w:t>
      </w:r>
      <w:r>
        <w:rPr>
          <w:color w:val="404154"/>
          <w:spacing w:val="-8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directs</w:t>
      </w:r>
      <w:r>
        <w:rPr>
          <w:color w:val="404154"/>
          <w:spacing w:val="-9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the</w:t>
      </w:r>
      <w:r>
        <w:rPr>
          <w:color w:val="404154"/>
          <w:spacing w:val="-11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task</w:t>
      </w:r>
      <w:r>
        <w:rPr>
          <w:color w:val="404154"/>
          <w:spacing w:val="-9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into</w:t>
      </w:r>
      <w:r>
        <w:rPr>
          <w:color w:val="404154"/>
          <w:spacing w:val="-8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the</w:t>
      </w:r>
      <w:r>
        <w:rPr>
          <w:color w:val="404154"/>
          <w:spacing w:val="-11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Hardware</w:t>
      </w:r>
      <w:r>
        <w:rPr>
          <w:color w:val="404154"/>
          <w:spacing w:val="-5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team's</w:t>
      </w:r>
      <w:r>
        <w:rPr>
          <w:color w:val="404154"/>
          <w:spacing w:val="-7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queue.</w:t>
      </w:r>
      <w:r>
        <w:rPr>
          <w:color w:val="404154"/>
          <w:spacing w:val="-5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 xml:space="preserve">The </w:t>
      </w:r>
      <w:r>
        <w:rPr>
          <w:color w:val="404154"/>
          <w:spacing w:val="-2"/>
          <w:w w:val="115"/>
          <w:sz w:val="19"/>
        </w:rPr>
        <w:t>Hardware</w:t>
      </w:r>
      <w:r>
        <w:rPr>
          <w:color w:val="404154"/>
          <w:spacing w:val="-13"/>
          <w:w w:val="115"/>
          <w:sz w:val="19"/>
        </w:rPr>
        <w:t xml:space="preserve"> </w:t>
      </w:r>
      <w:r>
        <w:rPr>
          <w:color w:val="404154"/>
          <w:spacing w:val="-2"/>
          <w:w w:val="115"/>
          <w:sz w:val="19"/>
        </w:rPr>
        <w:t>team</w:t>
      </w:r>
      <w:r>
        <w:rPr>
          <w:color w:val="404154"/>
          <w:spacing w:val="-11"/>
          <w:w w:val="115"/>
          <w:sz w:val="19"/>
        </w:rPr>
        <w:t xml:space="preserve"> </w:t>
      </w:r>
      <w:r>
        <w:rPr>
          <w:color w:val="404154"/>
          <w:spacing w:val="-2"/>
          <w:w w:val="115"/>
          <w:sz w:val="19"/>
        </w:rPr>
        <w:t>then</w:t>
      </w:r>
      <w:r>
        <w:rPr>
          <w:color w:val="404154"/>
          <w:spacing w:val="-10"/>
          <w:w w:val="115"/>
          <w:sz w:val="19"/>
        </w:rPr>
        <w:t xml:space="preserve"> </w:t>
      </w:r>
      <w:r>
        <w:rPr>
          <w:color w:val="404154"/>
          <w:spacing w:val="-2"/>
          <w:w w:val="115"/>
          <w:sz w:val="19"/>
        </w:rPr>
        <w:t>performs</w:t>
      </w:r>
      <w:r>
        <w:rPr>
          <w:color w:val="404154"/>
          <w:spacing w:val="-13"/>
          <w:w w:val="115"/>
          <w:sz w:val="19"/>
        </w:rPr>
        <w:t xml:space="preserve"> </w:t>
      </w:r>
      <w:r>
        <w:rPr>
          <w:color w:val="404154"/>
          <w:spacing w:val="-2"/>
          <w:w w:val="115"/>
          <w:sz w:val="19"/>
        </w:rPr>
        <w:t>the</w:t>
      </w:r>
      <w:r>
        <w:rPr>
          <w:color w:val="404154"/>
          <w:spacing w:val="-12"/>
          <w:w w:val="115"/>
          <w:sz w:val="19"/>
        </w:rPr>
        <w:t xml:space="preserve"> </w:t>
      </w:r>
      <w:r>
        <w:rPr>
          <w:color w:val="404154"/>
          <w:spacing w:val="-2"/>
          <w:w w:val="115"/>
          <w:sz w:val="19"/>
        </w:rPr>
        <w:t>configuration</w:t>
      </w:r>
      <w:r>
        <w:rPr>
          <w:color w:val="404154"/>
          <w:spacing w:val="-10"/>
          <w:w w:val="115"/>
          <w:sz w:val="19"/>
        </w:rPr>
        <w:t xml:space="preserve"> </w:t>
      </w:r>
      <w:r>
        <w:rPr>
          <w:color w:val="404154"/>
          <w:spacing w:val="-2"/>
          <w:w w:val="115"/>
          <w:sz w:val="19"/>
        </w:rPr>
        <w:t>work,</w:t>
      </w:r>
      <w:r>
        <w:rPr>
          <w:color w:val="404154"/>
          <w:spacing w:val="-13"/>
          <w:w w:val="115"/>
          <w:sz w:val="19"/>
        </w:rPr>
        <w:t xml:space="preserve"> </w:t>
      </w:r>
      <w:r>
        <w:rPr>
          <w:color w:val="404154"/>
          <w:spacing w:val="-2"/>
          <w:w w:val="115"/>
          <w:sz w:val="19"/>
        </w:rPr>
        <w:t>using</w:t>
      </w:r>
      <w:r>
        <w:rPr>
          <w:color w:val="404154"/>
          <w:spacing w:val="-13"/>
          <w:w w:val="115"/>
          <w:sz w:val="19"/>
        </w:rPr>
        <w:t xml:space="preserve"> </w:t>
      </w:r>
      <w:r>
        <w:rPr>
          <w:color w:val="404154"/>
          <w:spacing w:val="-2"/>
          <w:w w:val="115"/>
          <w:sz w:val="19"/>
        </w:rPr>
        <w:t>the</w:t>
      </w:r>
      <w:r>
        <w:rPr>
          <w:color w:val="404154"/>
          <w:spacing w:val="-12"/>
          <w:w w:val="115"/>
          <w:sz w:val="19"/>
        </w:rPr>
        <w:t xml:space="preserve"> </w:t>
      </w:r>
      <w:r>
        <w:rPr>
          <w:color w:val="404154"/>
          <w:spacing w:val="-2"/>
          <w:w w:val="115"/>
          <w:sz w:val="19"/>
        </w:rPr>
        <w:t>description</w:t>
      </w:r>
      <w:r>
        <w:rPr>
          <w:color w:val="404154"/>
          <w:spacing w:val="-11"/>
          <w:w w:val="115"/>
          <w:sz w:val="19"/>
        </w:rPr>
        <w:t xml:space="preserve"> </w:t>
      </w:r>
      <w:r>
        <w:rPr>
          <w:color w:val="404154"/>
          <w:spacing w:val="-2"/>
          <w:w w:val="115"/>
          <w:sz w:val="19"/>
        </w:rPr>
        <w:t>and</w:t>
      </w:r>
      <w:r>
        <w:rPr>
          <w:color w:val="404154"/>
          <w:spacing w:val="-11"/>
          <w:w w:val="115"/>
          <w:sz w:val="19"/>
        </w:rPr>
        <w:t xml:space="preserve"> </w:t>
      </w:r>
      <w:r>
        <w:rPr>
          <w:color w:val="404154"/>
          <w:spacing w:val="-2"/>
          <w:w w:val="115"/>
          <w:sz w:val="19"/>
        </w:rPr>
        <w:t>Requested</w:t>
      </w:r>
      <w:r>
        <w:rPr>
          <w:color w:val="404154"/>
          <w:spacing w:val="-9"/>
          <w:w w:val="115"/>
          <w:sz w:val="19"/>
        </w:rPr>
        <w:t xml:space="preserve"> </w:t>
      </w:r>
      <w:r>
        <w:rPr>
          <w:color w:val="404154"/>
          <w:spacing w:val="-2"/>
          <w:w w:val="115"/>
          <w:sz w:val="19"/>
        </w:rPr>
        <w:t>Item</w:t>
      </w:r>
      <w:r>
        <w:rPr>
          <w:color w:val="404154"/>
          <w:spacing w:val="-10"/>
          <w:w w:val="115"/>
          <w:sz w:val="19"/>
        </w:rPr>
        <w:t xml:space="preserve"> </w:t>
      </w:r>
      <w:r>
        <w:rPr>
          <w:color w:val="404154"/>
          <w:spacing w:val="-2"/>
          <w:w w:val="115"/>
          <w:sz w:val="19"/>
        </w:rPr>
        <w:t>link</w:t>
      </w:r>
      <w:r>
        <w:rPr>
          <w:color w:val="404154"/>
          <w:spacing w:val="-13"/>
          <w:w w:val="115"/>
          <w:sz w:val="19"/>
        </w:rPr>
        <w:t xml:space="preserve"> </w:t>
      </w:r>
      <w:r>
        <w:rPr>
          <w:color w:val="404154"/>
          <w:spacing w:val="-2"/>
          <w:w w:val="115"/>
          <w:sz w:val="19"/>
        </w:rPr>
        <w:t>for guidance.</w:t>
      </w:r>
    </w:p>
    <w:p w14:paraId="6A498148">
      <w:pPr>
        <w:spacing w:after="0" w:line="321" w:lineRule="auto"/>
        <w:jc w:val="left"/>
        <w:rPr>
          <w:sz w:val="19"/>
        </w:rPr>
        <w:sectPr>
          <w:pgSz w:w="11920" w:h="16840"/>
          <w:pgMar w:top="560" w:right="660" w:bottom="280" w:left="580" w:header="720" w:footer="720" w:gutter="0"/>
          <w:cols w:space="720" w:num="1"/>
        </w:sectPr>
      </w:pPr>
    </w:p>
    <w:p w14:paraId="50DC5D0B">
      <w:pPr>
        <w:spacing w:before="6"/>
        <w:ind w:left="185" w:right="0" w:firstLine="0"/>
        <w:jc w:val="left"/>
        <w:rPr>
          <w:rFonts w:ascii="Century"/>
          <w:sz w:val="45"/>
        </w:rPr>
      </w:pPr>
      <w:r>
        <w:pict>
          <v:rect id="docshape9" o:spid="_x0000_s1034" o:spt="1" style="position:absolute;left:0pt;margin-left:0pt;margin-top:0pt;height:841.65pt;width:595.4pt;mso-position-horizontal-relative:page;mso-position-vertical-relative:page;z-index:-251652096;mso-width-relative:page;mso-height-relative:page;" fillcolor="#F8F8FF" filled="t" stroked="f" coordsize="21600,21600">
            <v:path/>
            <v:fill on="t" opacity="62194f" focussize="0,0"/>
            <v:stroke on="f"/>
            <v:imagedata o:title=""/>
            <o:lock v:ext="edit"/>
          </v:rect>
        </w:pict>
      </w:r>
      <w:r>
        <w:rPr>
          <w:rFonts w:ascii="Century"/>
          <w:color w:val="1B1B27"/>
          <w:w w:val="105"/>
          <w:sz w:val="45"/>
        </w:rPr>
        <w:t>WORKFLOW</w:t>
      </w:r>
      <w:r>
        <w:rPr>
          <w:rFonts w:ascii="Century"/>
          <w:color w:val="1B1B27"/>
          <w:spacing w:val="60"/>
          <w:w w:val="150"/>
          <w:sz w:val="45"/>
        </w:rPr>
        <w:t xml:space="preserve"> </w:t>
      </w:r>
      <w:r>
        <w:rPr>
          <w:rFonts w:ascii="Century"/>
          <w:color w:val="1B1B27"/>
          <w:spacing w:val="-2"/>
          <w:w w:val="105"/>
          <w:sz w:val="45"/>
        </w:rPr>
        <w:t>REQUIREMENTS</w:t>
      </w:r>
    </w:p>
    <w:p w14:paraId="77E79BBC">
      <w:pPr>
        <w:spacing w:before="376" w:line="312" w:lineRule="auto"/>
        <w:ind w:left="185" w:right="234" w:firstLine="45"/>
        <w:jc w:val="left"/>
        <w:rPr>
          <w:sz w:val="18"/>
        </w:rPr>
      </w:pPr>
      <w:r>
        <w:rPr>
          <w:color w:val="404154"/>
          <w:w w:val="110"/>
          <w:sz w:val="18"/>
        </w:rPr>
        <w:t>The</w:t>
      </w:r>
      <w:r>
        <w:rPr>
          <w:color w:val="404154"/>
          <w:spacing w:val="-12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following</w:t>
      </w:r>
      <w:r>
        <w:rPr>
          <w:color w:val="404154"/>
          <w:spacing w:val="-13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text-based</w:t>
      </w:r>
      <w:r>
        <w:rPr>
          <w:color w:val="404154"/>
          <w:spacing w:val="-13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workflow</w:t>
      </w:r>
      <w:r>
        <w:rPr>
          <w:color w:val="404154"/>
          <w:spacing w:val="-13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represents</w:t>
      </w:r>
      <w:r>
        <w:rPr>
          <w:color w:val="404154"/>
          <w:spacing w:val="-10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the</w:t>
      </w:r>
      <w:r>
        <w:rPr>
          <w:color w:val="404154"/>
          <w:spacing w:val="-10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required</w:t>
      </w:r>
      <w:r>
        <w:rPr>
          <w:color w:val="404154"/>
          <w:spacing w:val="-10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end-to-end</w:t>
      </w:r>
      <w:r>
        <w:rPr>
          <w:color w:val="404154"/>
          <w:spacing w:val="-14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sequence.</w:t>
      </w:r>
      <w:r>
        <w:rPr>
          <w:color w:val="404154"/>
          <w:spacing w:val="-9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Each</w:t>
      </w:r>
      <w:r>
        <w:rPr>
          <w:color w:val="404154"/>
          <w:spacing w:val="-11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step</w:t>
      </w:r>
      <w:r>
        <w:rPr>
          <w:color w:val="404154"/>
          <w:spacing w:val="-10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is</w:t>
      </w:r>
      <w:r>
        <w:rPr>
          <w:color w:val="404154"/>
          <w:spacing w:val="-11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followed</w:t>
      </w:r>
      <w:r>
        <w:rPr>
          <w:color w:val="404154"/>
          <w:spacing w:val="-15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by</w:t>
      </w:r>
      <w:r>
        <w:rPr>
          <w:color w:val="404154"/>
          <w:spacing w:val="-13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an explanation of what happens, why it is required, the information</w:t>
      </w:r>
      <w:r>
        <w:rPr>
          <w:color w:val="404154"/>
          <w:spacing w:val="-1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involved,</w:t>
      </w:r>
      <w:r>
        <w:rPr>
          <w:color w:val="404154"/>
          <w:spacing w:val="-4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and the expected</w:t>
      </w:r>
      <w:r>
        <w:rPr>
          <w:color w:val="404154"/>
          <w:spacing w:val="-1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result.</w:t>
      </w:r>
    </w:p>
    <w:p w14:paraId="64B51C27">
      <w:pPr>
        <w:spacing w:before="157" w:line="304" w:lineRule="auto"/>
        <w:ind w:left="185" w:right="234" w:firstLine="45"/>
        <w:jc w:val="left"/>
        <w:rPr>
          <w:sz w:val="18"/>
        </w:rPr>
      </w:pPr>
      <w:r>
        <w:rPr>
          <w:color w:val="404154"/>
          <w:w w:val="105"/>
          <w:sz w:val="18"/>
        </w:rPr>
        <w:t>Standard Laptop</w:t>
      </w:r>
      <w:r>
        <w:rPr>
          <w:color w:val="404154"/>
          <w:spacing w:val="-7"/>
          <w:w w:val="105"/>
          <w:sz w:val="18"/>
        </w:rPr>
        <w:t xml:space="preserve"> </w:t>
      </w:r>
      <w:r>
        <w:rPr>
          <w:rFonts w:ascii="Times New Roman" w:hAnsi="Times New Roman"/>
          <w:color w:val="404154"/>
          <w:w w:val="105"/>
          <w:sz w:val="18"/>
        </w:rPr>
        <w:t xml:space="preserve">↓ </w:t>
      </w:r>
      <w:r>
        <w:rPr>
          <w:color w:val="404154"/>
          <w:w w:val="105"/>
          <w:sz w:val="18"/>
        </w:rPr>
        <w:t>Order Now</w:t>
      </w:r>
      <w:r>
        <w:rPr>
          <w:color w:val="404154"/>
          <w:spacing w:val="-4"/>
          <w:w w:val="105"/>
          <w:sz w:val="18"/>
        </w:rPr>
        <w:t xml:space="preserve"> </w:t>
      </w:r>
      <w:r>
        <w:rPr>
          <w:rFonts w:ascii="Times New Roman" w:hAnsi="Times New Roman"/>
          <w:color w:val="404154"/>
          <w:w w:val="105"/>
          <w:sz w:val="18"/>
        </w:rPr>
        <w:t xml:space="preserve">↓ </w:t>
      </w:r>
      <w:r>
        <w:rPr>
          <w:color w:val="404154"/>
          <w:w w:val="105"/>
          <w:sz w:val="18"/>
        </w:rPr>
        <w:t xml:space="preserve">Request Created </w:t>
      </w:r>
      <w:r>
        <w:rPr>
          <w:rFonts w:ascii="Times New Roman" w:hAnsi="Times New Roman"/>
          <w:color w:val="404154"/>
          <w:w w:val="105"/>
          <w:sz w:val="18"/>
        </w:rPr>
        <w:t xml:space="preserve">↓ </w:t>
      </w:r>
      <w:r>
        <w:rPr>
          <w:color w:val="404154"/>
          <w:w w:val="105"/>
          <w:sz w:val="18"/>
        </w:rPr>
        <w:t>Approval</w:t>
      </w:r>
      <w:r>
        <w:rPr>
          <w:color w:val="404154"/>
          <w:spacing w:val="-5"/>
          <w:w w:val="105"/>
          <w:sz w:val="18"/>
        </w:rPr>
        <w:t xml:space="preserve"> </w:t>
      </w:r>
      <w:r>
        <w:rPr>
          <w:rFonts w:ascii="Times New Roman" w:hAnsi="Times New Roman"/>
          <w:color w:val="404154"/>
          <w:w w:val="105"/>
          <w:sz w:val="18"/>
        </w:rPr>
        <w:t xml:space="preserve">↓ </w:t>
      </w:r>
      <w:r>
        <w:rPr>
          <w:color w:val="404154"/>
          <w:w w:val="105"/>
          <w:sz w:val="18"/>
        </w:rPr>
        <w:t>Approved</w:t>
      </w:r>
      <w:r>
        <w:rPr>
          <w:color w:val="404154"/>
          <w:spacing w:val="-7"/>
          <w:w w:val="105"/>
          <w:sz w:val="18"/>
        </w:rPr>
        <w:t xml:space="preserve"> </w:t>
      </w:r>
      <w:r>
        <w:rPr>
          <w:rFonts w:ascii="Times New Roman" w:hAnsi="Times New Roman"/>
          <w:color w:val="404154"/>
          <w:w w:val="105"/>
          <w:sz w:val="18"/>
        </w:rPr>
        <w:t xml:space="preserve">↓ </w:t>
      </w:r>
      <w:r>
        <w:rPr>
          <w:color w:val="404154"/>
          <w:w w:val="105"/>
          <w:sz w:val="18"/>
        </w:rPr>
        <w:t>Flow</w:t>
      </w:r>
      <w:r>
        <w:rPr>
          <w:color w:val="404154"/>
          <w:spacing w:val="-3"/>
          <w:w w:val="105"/>
          <w:sz w:val="18"/>
        </w:rPr>
        <w:t xml:space="preserve"> </w:t>
      </w:r>
      <w:r>
        <w:rPr>
          <w:color w:val="404154"/>
          <w:w w:val="105"/>
          <w:sz w:val="18"/>
        </w:rPr>
        <w:t xml:space="preserve">Designer Trigger </w:t>
      </w:r>
      <w:r>
        <w:rPr>
          <w:rFonts w:ascii="Times New Roman" w:hAnsi="Times New Roman"/>
          <w:color w:val="404154"/>
          <w:w w:val="105"/>
          <w:sz w:val="18"/>
        </w:rPr>
        <w:t xml:space="preserve">↓ </w:t>
      </w:r>
      <w:r>
        <w:rPr>
          <w:color w:val="404154"/>
          <w:w w:val="105"/>
          <w:sz w:val="18"/>
        </w:rPr>
        <w:t>Create Catalog</w:t>
      </w:r>
      <w:r>
        <w:rPr>
          <w:color w:val="404154"/>
          <w:spacing w:val="-2"/>
          <w:w w:val="105"/>
          <w:sz w:val="18"/>
        </w:rPr>
        <w:t xml:space="preserve"> </w:t>
      </w:r>
      <w:r>
        <w:rPr>
          <w:color w:val="404154"/>
          <w:w w:val="105"/>
          <w:sz w:val="18"/>
        </w:rPr>
        <w:t xml:space="preserve">Task </w:t>
      </w:r>
      <w:r>
        <w:rPr>
          <w:rFonts w:ascii="Times New Roman" w:hAnsi="Times New Roman"/>
          <w:color w:val="404154"/>
          <w:w w:val="105"/>
          <w:sz w:val="18"/>
        </w:rPr>
        <w:t xml:space="preserve">↓ </w:t>
      </w:r>
      <w:r>
        <w:rPr>
          <w:color w:val="404154"/>
          <w:w w:val="105"/>
          <w:sz w:val="18"/>
        </w:rPr>
        <w:t xml:space="preserve">Short Description Added </w:t>
      </w:r>
      <w:r>
        <w:rPr>
          <w:rFonts w:ascii="Times New Roman" w:hAnsi="Times New Roman"/>
          <w:color w:val="404154"/>
          <w:w w:val="105"/>
          <w:sz w:val="18"/>
        </w:rPr>
        <w:t xml:space="preserve">↓ </w:t>
      </w:r>
      <w:r>
        <w:rPr>
          <w:color w:val="404154"/>
          <w:w w:val="105"/>
          <w:sz w:val="18"/>
        </w:rPr>
        <w:t xml:space="preserve">Description Added </w:t>
      </w:r>
      <w:r>
        <w:rPr>
          <w:rFonts w:ascii="Times New Roman" w:hAnsi="Times New Roman"/>
          <w:color w:val="404154"/>
          <w:w w:val="105"/>
          <w:sz w:val="18"/>
        </w:rPr>
        <w:t xml:space="preserve">↓ </w:t>
      </w:r>
      <w:r>
        <w:rPr>
          <w:color w:val="404154"/>
          <w:w w:val="105"/>
          <w:sz w:val="18"/>
        </w:rPr>
        <w:t>Assignment</w:t>
      </w:r>
      <w:r>
        <w:rPr>
          <w:color w:val="404154"/>
          <w:spacing w:val="23"/>
          <w:w w:val="105"/>
          <w:sz w:val="18"/>
        </w:rPr>
        <w:t xml:space="preserve"> </w:t>
      </w:r>
      <w:r>
        <w:rPr>
          <w:color w:val="404154"/>
          <w:w w:val="105"/>
          <w:sz w:val="18"/>
        </w:rPr>
        <w:t xml:space="preserve">Group = Hardware </w:t>
      </w:r>
      <w:r>
        <w:rPr>
          <w:rFonts w:ascii="Times New Roman" w:hAnsi="Times New Roman"/>
          <w:color w:val="404154"/>
          <w:w w:val="105"/>
          <w:sz w:val="18"/>
        </w:rPr>
        <w:t xml:space="preserve">↓ </w:t>
      </w:r>
      <w:r>
        <w:rPr>
          <w:color w:val="404154"/>
          <w:w w:val="105"/>
          <w:sz w:val="18"/>
        </w:rPr>
        <w:t xml:space="preserve">Catalog Task Available to Hardware </w:t>
      </w:r>
      <w:r>
        <w:rPr>
          <w:color w:val="404154"/>
          <w:spacing w:val="-4"/>
          <w:w w:val="105"/>
          <w:sz w:val="18"/>
        </w:rPr>
        <w:t>Team</w:t>
      </w:r>
    </w:p>
    <w:p w14:paraId="1130452E">
      <w:pPr>
        <w:pStyle w:val="7"/>
        <w:spacing w:before="11"/>
        <w:rPr>
          <w:sz w:val="13"/>
        </w:rPr>
      </w:pPr>
    </w:p>
    <w:tbl>
      <w:tblPr>
        <w:tblStyle w:val="6"/>
        <w:tblW w:w="0" w:type="auto"/>
        <w:tblInd w:w="19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59"/>
        <w:gridCol w:w="4166"/>
        <w:gridCol w:w="4153"/>
      </w:tblGrid>
      <w:tr w14:paraId="7612ED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6" w:hRule="atLeast"/>
        </w:trPr>
        <w:tc>
          <w:tcPr>
            <w:tcW w:w="2059" w:type="dxa"/>
            <w:shd w:val="clear" w:color="auto" w:fill="FFFFFF"/>
          </w:tcPr>
          <w:p w14:paraId="687E11D6">
            <w:pPr>
              <w:pStyle w:val="10"/>
              <w:spacing w:before="115"/>
              <w:ind w:left="181"/>
              <w:rPr>
                <w:sz w:val="18"/>
              </w:rPr>
            </w:pPr>
            <w:r>
              <w:rPr>
                <w:color w:val="404154"/>
                <w:spacing w:val="-4"/>
                <w:w w:val="115"/>
                <w:sz w:val="18"/>
              </w:rPr>
              <w:t>Step</w:t>
            </w:r>
          </w:p>
        </w:tc>
        <w:tc>
          <w:tcPr>
            <w:tcW w:w="4166" w:type="dxa"/>
            <w:shd w:val="clear" w:color="auto" w:fill="FFFFFF"/>
          </w:tcPr>
          <w:p w14:paraId="71B006F5">
            <w:pPr>
              <w:pStyle w:val="10"/>
              <w:spacing w:before="115"/>
              <w:ind w:left="198"/>
              <w:rPr>
                <w:sz w:val="18"/>
              </w:rPr>
            </w:pPr>
            <w:r>
              <w:rPr>
                <w:color w:val="404154"/>
                <w:w w:val="110"/>
                <w:sz w:val="18"/>
              </w:rPr>
              <w:t>What</w:t>
            </w:r>
            <w:r>
              <w:rPr>
                <w:color w:val="404154"/>
                <w:spacing w:val="-11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>happens</w:t>
            </w:r>
            <w:r>
              <w:rPr>
                <w:color w:val="404154"/>
                <w:spacing w:val="-10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>/</w:t>
            </w:r>
            <w:r>
              <w:rPr>
                <w:color w:val="404154"/>
                <w:spacing w:val="-9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>Why</w:t>
            </w:r>
            <w:r>
              <w:rPr>
                <w:color w:val="404154"/>
                <w:spacing w:val="-9"/>
                <w:w w:val="110"/>
                <w:sz w:val="18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18"/>
              </w:rPr>
              <w:t>required</w:t>
            </w:r>
          </w:p>
        </w:tc>
        <w:tc>
          <w:tcPr>
            <w:tcW w:w="4153" w:type="dxa"/>
            <w:shd w:val="clear" w:color="auto" w:fill="FFFFFF"/>
          </w:tcPr>
          <w:p w14:paraId="065DFCDC">
            <w:pPr>
              <w:pStyle w:val="10"/>
              <w:spacing w:before="115"/>
              <w:ind w:left="184"/>
              <w:rPr>
                <w:sz w:val="18"/>
              </w:rPr>
            </w:pPr>
            <w:r>
              <w:rPr>
                <w:color w:val="404154"/>
                <w:w w:val="110"/>
                <w:sz w:val="18"/>
              </w:rPr>
              <w:t>Information</w:t>
            </w:r>
            <w:r>
              <w:rPr>
                <w:color w:val="404154"/>
                <w:spacing w:val="-5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>involved</w:t>
            </w:r>
            <w:r>
              <w:rPr>
                <w:color w:val="404154"/>
                <w:spacing w:val="-2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>/</w:t>
            </w:r>
            <w:r>
              <w:rPr>
                <w:color w:val="404154"/>
                <w:spacing w:val="6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>Expected</w:t>
            </w:r>
            <w:r>
              <w:rPr>
                <w:color w:val="404154"/>
                <w:spacing w:val="-1"/>
                <w:w w:val="110"/>
                <w:sz w:val="18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18"/>
              </w:rPr>
              <w:t>result</w:t>
            </w:r>
          </w:p>
        </w:tc>
      </w:tr>
      <w:tr w14:paraId="0BACEB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5" w:hRule="atLeast"/>
        </w:trPr>
        <w:tc>
          <w:tcPr>
            <w:tcW w:w="2059" w:type="dxa"/>
            <w:shd w:val="clear" w:color="auto" w:fill="F5F5F5"/>
          </w:tcPr>
          <w:p w14:paraId="013AD23E">
            <w:pPr>
              <w:pStyle w:val="10"/>
              <w:spacing w:before="3"/>
              <w:rPr>
                <w:sz w:val="24"/>
              </w:rPr>
            </w:pPr>
          </w:p>
          <w:p w14:paraId="62F93461">
            <w:pPr>
              <w:pStyle w:val="10"/>
              <w:ind w:left="181"/>
              <w:rPr>
                <w:rFonts w:ascii="Times New Roman" w:hAnsi="Times New Roman"/>
                <w:sz w:val="18"/>
              </w:rPr>
            </w:pPr>
            <w:r>
              <w:rPr>
                <w:color w:val="404154"/>
                <w:w w:val="110"/>
                <w:sz w:val="18"/>
              </w:rPr>
              <w:t>Standard</w:t>
            </w:r>
            <w:r>
              <w:rPr>
                <w:color w:val="404154"/>
                <w:spacing w:val="-10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>Laptop</w:t>
            </w:r>
            <w:r>
              <w:rPr>
                <w:color w:val="404154"/>
                <w:spacing w:val="-15"/>
                <w:w w:val="110"/>
                <w:sz w:val="18"/>
              </w:rPr>
              <w:t xml:space="preserve"> </w:t>
            </w:r>
            <w:r>
              <w:rPr>
                <w:rFonts w:ascii="Times New Roman" w:hAnsi="Times New Roman"/>
                <w:color w:val="404154"/>
                <w:spacing w:val="-10"/>
                <w:w w:val="110"/>
                <w:sz w:val="18"/>
              </w:rPr>
              <w:t>→</w:t>
            </w:r>
          </w:p>
          <w:p w14:paraId="3494BBC7">
            <w:pPr>
              <w:pStyle w:val="10"/>
              <w:spacing w:before="7"/>
              <w:ind w:left="181"/>
              <w:rPr>
                <w:sz w:val="18"/>
              </w:rPr>
            </w:pPr>
            <w:r>
              <w:rPr>
                <w:color w:val="404154"/>
                <w:w w:val="105"/>
                <w:sz w:val="18"/>
              </w:rPr>
              <w:t>Order</w:t>
            </w:r>
            <w:r>
              <w:rPr>
                <w:color w:val="404154"/>
                <w:spacing w:val="-11"/>
                <w:w w:val="105"/>
                <w:sz w:val="18"/>
              </w:rPr>
              <w:t xml:space="preserve"> </w:t>
            </w:r>
            <w:r>
              <w:rPr>
                <w:color w:val="404154"/>
                <w:spacing w:val="-5"/>
                <w:w w:val="110"/>
                <w:sz w:val="18"/>
              </w:rPr>
              <w:t>Now</w:t>
            </w:r>
          </w:p>
        </w:tc>
        <w:tc>
          <w:tcPr>
            <w:tcW w:w="4166" w:type="dxa"/>
            <w:shd w:val="clear" w:color="auto" w:fill="F5F5F5"/>
          </w:tcPr>
          <w:p w14:paraId="3E1263F4">
            <w:pPr>
              <w:pStyle w:val="10"/>
              <w:spacing w:before="164" w:line="254" w:lineRule="auto"/>
              <w:ind w:left="198" w:right="345"/>
              <w:jc w:val="both"/>
              <w:rPr>
                <w:sz w:val="18"/>
              </w:rPr>
            </w:pPr>
            <w:r>
              <w:rPr>
                <w:color w:val="404154"/>
                <w:w w:val="105"/>
                <w:sz w:val="18"/>
              </w:rPr>
              <w:t>User initiates an order</w:t>
            </w:r>
            <w:r>
              <w:rPr>
                <w:color w:val="404154"/>
                <w:spacing w:val="-3"/>
                <w:w w:val="105"/>
                <w:sz w:val="18"/>
              </w:rPr>
              <w:t xml:space="preserve"> </w:t>
            </w:r>
            <w:r>
              <w:rPr>
                <w:color w:val="404154"/>
                <w:w w:val="105"/>
                <w:sz w:val="18"/>
              </w:rPr>
              <w:t>via Service</w:t>
            </w:r>
            <w:r>
              <w:rPr>
                <w:color w:val="404154"/>
                <w:spacing w:val="-2"/>
                <w:w w:val="105"/>
                <w:sz w:val="18"/>
              </w:rPr>
              <w:t xml:space="preserve"> </w:t>
            </w:r>
            <w:r>
              <w:rPr>
                <w:color w:val="404154"/>
                <w:w w:val="105"/>
                <w:sz w:val="18"/>
              </w:rPr>
              <w:t xml:space="preserve">Catalog; </w:t>
            </w:r>
            <w:r>
              <w:rPr>
                <w:color w:val="404154"/>
                <w:w w:val="110"/>
                <w:sz w:val="18"/>
              </w:rPr>
              <w:t>required</w:t>
            </w:r>
            <w:r>
              <w:rPr>
                <w:color w:val="404154"/>
                <w:spacing w:val="-8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>to</w:t>
            </w:r>
            <w:r>
              <w:rPr>
                <w:color w:val="404154"/>
                <w:spacing w:val="-11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>capture</w:t>
            </w:r>
            <w:r>
              <w:rPr>
                <w:color w:val="404154"/>
                <w:spacing w:val="-10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>request</w:t>
            </w:r>
            <w:r>
              <w:rPr>
                <w:color w:val="404154"/>
                <w:spacing w:val="-6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>data</w:t>
            </w:r>
            <w:r>
              <w:rPr>
                <w:color w:val="404154"/>
                <w:spacing w:val="-10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>and</w:t>
            </w:r>
            <w:r>
              <w:rPr>
                <w:color w:val="404154"/>
                <w:spacing w:val="-6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 xml:space="preserve">start </w:t>
            </w:r>
            <w:r>
              <w:rPr>
                <w:color w:val="404154"/>
                <w:w w:val="115"/>
                <w:sz w:val="18"/>
              </w:rPr>
              <w:t>the procurement lifecycle.</w:t>
            </w:r>
          </w:p>
        </w:tc>
        <w:tc>
          <w:tcPr>
            <w:tcW w:w="4153" w:type="dxa"/>
            <w:shd w:val="clear" w:color="auto" w:fill="F5F5F5"/>
          </w:tcPr>
          <w:p w14:paraId="6B82020E">
            <w:pPr>
              <w:pStyle w:val="10"/>
              <w:spacing w:before="164" w:line="254" w:lineRule="auto"/>
              <w:ind w:left="184" w:right="198"/>
              <w:rPr>
                <w:sz w:val="18"/>
              </w:rPr>
            </w:pPr>
            <w:r>
              <w:rPr>
                <w:color w:val="404154"/>
                <w:w w:val="110"/>
                <w:sz w:val="18"/>
              </w:rPr>
              <w:t xml:space="preserve">Input: requester identity, configuration </w:t>
            </w:r>
            <w:r>
              <w:rPr>
                <w:color w:val="404154"/>
                <w:w w:val="105"/>
                <w:sz w:val="18"/>
              </w:rPr>
              <w:t>options.</w:t>
            </w:r>
            <w:r>
              <w:rPr>
                <w:color w:val="404154"/>
                <w:spacing w:val="-5"/>
                <w:w w:val="105"/>
                <w:sz w:val="18"/>
              </w:rPr>
              <w:t xml:space="preserve"> </w:t>
            </w:r>
            <w:r>
              <w:rPr>
                <w:color w:val="404154"/>
                <w:w w:val="105"/>
                <w:sz w:val="18"/>
              </w:rPr>
              <w:t>Result: Request</w:t>
            </w:r>
            <w:r>
              <w:rPr>
                <w:color w:val="404154"/>
                <w:spacing w:val="-1"/>
                <w:w w:val="105"/>
                <w:sz w:val="18"/>
              </w:rPr>
              <w:t xml:space="preserve"> </w:t>
            </w:r>
            <w:r>
              <w:rPr>
                <w:color w:val="404154"/>
                <w:w w:val="105"/>
                <w:sz w:val="18"/>
              </w:rPr>
              <w:t xml:space="preserve">+ Requested Item </w:t>
            </w:r>
            <w:r>
              <w:rPr>
                <w:color w:val="404154"/>
                <w:w w:val="110"/>
                <w:sz w:val="18"/>
              </w:rPr>
              <w:t>records</w:t>
            </w:r>
            <w:r>
              <w:rPr>
                <w:color w:val="404154"/>
                <w:spacing w:val="-14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>created.</w:t>
            </w:r>
          </w:p>
        </w:tc>
      </w:tr>
      <w:tr w14:paraId="12A9F8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5" w:hRule="atLeast"/>
        </w:trPr>
        <w:tc>
          <w:tcPr>
            <w:tcW w:w="2059" w:type="dxa"/>
            <w:shd w:val="clear" w:color="auto" w:fill="FFFFFF"/>
          </w:tcPr>
          <w:p w14:paraId="6F840C67">
            <w:pPr>
              <w:pStyle w:val="10"/>
              <w:rPr>
                <w:sz w:val="20"/>
              </w:rPr>
            </w:pPr>
          </w:p>
          <w:p w14:paraId="6DFBBE59">
            <w:pPr>
              <w:pStyle w:val="10"/>
              <w:spacing w:before="154"/>
              <w:ind w:left="181"/>
              <w:rPr>
                <w:sz w:val="18"/>
              </w:rPr>
            </w:pPr>
            <w:r>
              <w:rPr>
                <w:color w:val="404154"/>
                <w:spacing w:val="-2"/>
                <w:w w:val="105"/>
                <w:sz w:val="18"/>
              </w:rPr>
              <w:t>Request</w:t>
            </w:r>
            <w:r>
              <w:rPr>
                <w:color w:val="404154"/>
                <w:spacing w:val="-2"/>
                <w:w w:val="110"/>
                <w:sz w:val="18"/>
              </w:rPr>
              <w:t xml:space="preserve"> Created</w:t>
            </w:r>
          </w:p>
        </w:tc>
        <w:tc>
          <w:tcPr>
            <w:tcW w:w="4166" w:type="dxa"/>
            <w:shd w:val="clear" w:color="auto" w:fill="FFFFFF"/>
          </w:tcPr>
          <w:p w14:paraId="3145EC33">
            <w:pPr>
              <w:pStyle w:val="10"/>
              <w:spacing w:before="164" w:line="254" w:lineRule="auto"/>
              <w:ind w:left="198" w:right="271"/>
              <w:rPr>
                <w:sz w:val="18"/>
              </w:rPr>
            </w:pPr>
            <w:r>
              <w:rPr>
                <w:color w:val="404154"/>
                <w:w w:val="105"/>
                <w:sz w:val="18"/>
              </w:rPr>
              <w:t>System</w:t>
            </w:r>
            <w:r>
              <w:rPr>
                <w:color w:val="404154"/>
                <w:spacing w:val="-9"/>
                <w:w w:val="105"/>
                <w:sz w:val="18"/>
              </w:rPr>
              <w:t xml:space="preserve"> </w:t>
            </w:r>
            <w:r>
              <w:rPr>
                <w:color w:val="404154"/>
                <w:w w:val="105"/>
                <w:sz w:val="18"/>
              </w:rPr>
              <w:t>creates</w:t>
            </w:r>
            <w:r>
              <w:rPr>
                <w:color w:val="404154"/>
                <w:spacing w:val="-8"/>
                <w:w w:val="105"/>
                <w:sz w:val="18"/>
              </w:rPr>
              <w:t xml:space="preserve"> </w:t>
            </w:r>
            <w:r>
              <w:rPr>
                <w:color w:val="404154"/>
                <w:w w:val="105"/>
                <w:sz w:val="18"/>
              </w:rPr>
              <w:t>Request</w:t>
            </w:r>
            <w:r>
              <w:rPr>
                <w:color w:val="404154"/>
                <w:spacing w:val="-8"/>
                <w:w w:val="105"/>
                <w:sz w:val="18"/>
              </w:rPr>
              <w:t xml:space="preserve"> </w:t>
            </w:r>
            <w:r>
              <w:rPr>
                <w:color w:val="404154"/>
                <w:w w:val="105"/>
                <w:sz w:val="18"/>
              </w:rPr>
              <w:t>and</w:t>
            </w:r>
            <w:r>
              <w:rPr>
                <w:color w:val="404154"/>
                <w:spacing w:val="-7"/>
                <w:w w:val="105"/>
                <w:sz w:val="18"/>
              </w:rPr>
              <w:t xml:space="preserve"> </w:t>
            </w:r>
            <w:r>
              <w:rPr>
                <w:color w:val="404154"/>
                <w:w w:val="105"/>
                <w:sz w:val="18"/>
              </w:rPr>
              <w:t xml:space="preserve">Requested </w:t>
            </w:r>
            <w:r>
              <w:rPr>
                <w:color w:val="404154"/>
                <w:w w:val="110"/>
                <w:sz w:val="18"/>
              </w:rPr>
              <w:t>Item objects; required for tracking and approval</w:t>
            </w:r>
            <w:r>
              <w:rPr>
                <w:color w:val="404154"/>
                <w:spacing w:val="-16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>association.</w:t>
            </w:r>
          </w:p>
        </w:tc>
        <w:tc>
          <w:tcPr>
            <w:tcW w:w="4153" w:type="dxa"/>
            <w:shd w:val="clear" w:color="auto" w:fill="FFFFFF"/>
          </w:tcPr>
          <w:p w14:paraId="5E0F82F8">
            <w:pPr>
              <w:pStyle w:val="10"/>
              <w:spacing w:before="164" w:line="254" w:lineRule="auto"/>
              <w:ind w:left="184" w:right="198"/>
              <w:rPr>
                <w:sz w:val="18"/>
              </w:rPr>
            </w:pPr>
            <w:r>
              <w:rPr>
                <w:color w:val="404154"/>
                <w:w w:val="110"/>
                <w:sz w:val="18"/>
              </w:rPr>
              <w:t xml:space="preserve">Information: Requested Item.sys_id, catalog item fields. Result: records </w:t>
            </w:r>
            <w:r>
              <w:rPr>
                <w:color w:val="404154"/>
                <w:w w:val="105"/>
                <w:sz w:val="18"/>
              </w:rPr>
              <w:t>persisted with status "Requested" or similar.</w:t>
            </w:r>
          </w:p>
        </w:tc>
      </w:tr>
      <w:tr w14:paraId="76A6D6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5" w:hRule="atLeast"/>
        </w:trPr>
        <w:tc>
          <w:tcPr>
            <w:tcW w:w="2059" w:type="dxa"/>
            <w:shd w:val="clear" w:color="auto" w:fill="F5F5F5"/>
          </w:tcPr>
          <w:p w14:paraId="0864E584">
            <w:pPr>
              <w:pStyle w:val="10"/>
              <w:rPr>
                <w:sz w:val="20"/>
              </w:rPr>
            </w:pPr>
          </w:p>
          <w:p w14:paraId="2AD87508">
            <w:pPr>
              <w:pStyle w:val="10"/>
              <w:spacing w:before="154"/>
              <w:ind w:left="181"/>
              <w:rPr>
                <w:sz w:val="18"/>
              </w:rPr>
            </w:pPr>
            <w:r>
              <w:rPr>
                <w:color w:val="404154"/>
                <w:spacing w:val="-2"/>
                <w:w w:val="110"/>
                <w:sz w:val="18"/>
              </w:rPr>
              <w:t>Approval</w:t>
            </w:r>
          </w:p>
        </w:tc>
        <w:tc>
          <w:tcPr>
            <w:tcW w:w="4166" w:type="dxa"/>
            <w:shd w:val="clear" w:color="auto" w:fill="F5F5F5"/>
          </w:tcPr>
          <w:p w14:paraId="38C6E794">
            <w:pPr>
              <w:pStyle w:val="10"/>
              <w:spacing w:before="164" w:line="254" w:lineRule="auto"/>
              <w:ind w:left="198"/>
              <w:rPr>
                <w:sz w:val="18"/>
              </w:rPr>
            </w:pPr>
            <w:r>
              <w:rPr>
                <w:color w:val="404154"/>
                <w:w w:val="110"/>
                <w:sz w:val="18"/>
              </w:rPr>
              <w:t>Approval</w:t>
            </w:r>
            <w:r>
              <w:rPr>
                <w:color w:val="404154"/>
                <w:spacing w:val="-16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>process</w:t>
            </w:r>
            <w:r>
              <w:rPr>
                <w:color w:val="404154"/>
                <w:spacing w:val="-16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>is</w:t>
            </w:r>
            <w:r>
              <w:rPr>
                <w:color w:val="404154"/>
                <w:spacing w:val="-13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>initiated</w:t>
            </w:r>
            <w:r>
              <w:rPr>
                <w:color w:val="404154"/>
                <w:spacing w:val="-13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>to</w:t>
            </w:r>
            <w:r>
              <w:rPr>
                <w:color w:val="404154"/>
                <w:spacing w:val="-13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>authorize expenditure and fulfillment; required to enforce procurement policy.</w:t>
            </w:r>
          </w:p>
        </w:tc>
        <w:tc>
          <w:tcPr>
            <w:tcW w:w="4153" w:type="dxa"/>
            <w:shd w:val="clear" w:color="auto" w:fill="F5F5F5"/>
          </w:tcPr>
          <w:p w14:paraId="443C55AE">
            <w:pPr>
              <w:pStyle w:val="10"/>
              <w:spacing w:before="164" w:line="254" w:lineRule="auto"/>
              <w:ind w:left="184" w:right="198"/>
              <w:rPr>
                <w:sz w:val="18"/>
              </w:rPr>
            </w:pPr>
            <w:r>
              <w:rPr>
                <w:color w:val="404154"/>
                <w:w w:val="110"/>
                <w:sz w:val="18"/>
              </w:rPr>
              <w:t>Information: approver</w:t>
            </w:r>
            <w:r>
              <w:rPr>
                <w:color w:val="404154"/>
                <w:spacing w:val="-1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>identity, approval comments. Result: approval record(s) created and awaiting decision.</w:t>
            </w:r>
          </w:p>
        </w:tc>
      </w:tr>
      <w:tr w14:paraId="5DC8E0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5" w:hRule="atLeast"/>
        </w:trPr>
        <w:tc>
          <w:tcPr>
            <w:tcW w:w="2059" w:type="dxa"/>
            <w:shd w:val="clear" w:color="auto" w:fill="FFFFFF"/>
          </w:tcPr>
          <w:p w14:paraId="7085CB79">
            <w:pPr>
              <w:pStyle w:val="10"/>
              <w:rPr>
                <w:sz w:val="20"/>
              </w:rPr>
            </w:pPr>
          </w:p>
          <w:p w14:paraId="64608B3A">
            <w:pPr>
              <w:pStyle w:val="10"/>
              <w:spacing w:before="154"/>
              <w:ind w:left="181"/>
              <w:rPr>
                <w:sz w:val="18"/>
              </w:rPr>
            </w:pPr>
            <w:r>
              <w:rPr>
                <w:color w:val="404154"/>
                <w:spacing w:val="-2"/>
                <w:w w:val="110"/>
                <w:sz w:val="18"/>
              </w:rPr>
              <w:t>Approved</w:t>
            </w:r>
          </w:p>
        </w:tc>
        <w:tc>
          <w:tcPr>
            <w:tcW w:w="4166" w:type="dxa"/>
            <w:shd w:val="clear" w:color="auto" w:fill="FFFFFF"/>
          </w:tcPr>
          <w:p w14:paraId="3773ED7F">
            <w:pPr>
              <w:pStyle w:val="10"/>
              <w:spacing w:before="165" w:line="254" w:lineRule="auto"/>
              <w:ind w:left="198"/>
              <w:rPr>
                <w:sz w:val="18"/>
              </w:rPr>
            </w:pPr>
            <w:r>
              <w:rPr>
                <w:color w:val="404154"/>
                <w:spacing w:val="-2"/>
                <w:w w:val="110"/>
                <w:sz w:val="18"/>
              </w:rPr>
              <w:t>Approver</w:t>
            </w:r>
            <w:r>
              <w:rPr>
                <w:color w:val="404154"/>
                <w:spacing w:val="-13"/>
                <w:w w:val="110"/>
                <w:sz w:val="18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18"/>
              </w:rPr>
              <w:t>accepts</w:t>
            </w:r>
            <w:r>
              <w:rPr>
                <w:color w:val="404154"/>
                <w:spacing w:val="-9"/>
                <w:w w:val="110"/>
                <w:sz w:val="18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18"/>
              </w:rPr>
              <w:t>the</w:t>
            </w:r>
            <w:r>
              <w:rPr>
                <w:color w:val="404154"/>
                <w:spacing w:val="-4"/>
                <w:w w:val="110"/>
                <w:sz w:val="18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18"/>
              </w:rPr>
              <w:t>request; required</w:t>
            </w:r>
            <w:r>
              <w:rPr>
                <w:color w:val="404154"/>
                <w:spacing w:val="-4"/>
                <w:w w:val="110"/>
                <w:sz w:val="18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18"/>
              </w:rPr>
              <w:t xml:space="preserve">gate </w:t>
            </w:r>
            <w:r>
              <w:rPr>
                <w:color w:val="404154"/>
                <w:w w:val="115"/>
                <w:sz w:val="18"/>
              </w:rPr>
              <w:t xml:space="preserve">that authorizes fulfillment actions to </w:t>
            </w:r>
            <w:r>
              <w:rPr>
                <w:color w:val="404154"/>
                <w:spacing w:val="-2"/>
                <w:w w:val="115"/>
                <w:sz w:val="18"/>
              </w:rPr>
              <w:t>proceed.</w:t>
            </w:r>
          </w:p>
        </w:tc>
        <w:tc>
          <w:tcPr>
            <w:tcW w:w="4153" w:type="dxa"/>
            <w:shd w:val="clear" w:color="auto" w:fill="FFFFFF"/>
          </w:tcPr>
          <w:p w14:paraId="2F7DA407">
            <w:pPr>
              <w:pStyle w:val="10"/>
              <w:spacing w:before="165" w:line="254" w:lineRule="auto"/>
              <w:ind w:left="184" w:right="198"/>
              <w:rPr>
                <w:sz w:val="18"/>
              </w:rPr>
            </w:pPr>
            <w:r>
              <w:rPr>
                <w:color w:val="404154"/>
                <w:w w:val="110"/>
                <w:sz w:val="18"/>
              </w:rPr>
              <w:t xml:space="preserve">Information: approval state changed to </w:t>
            </w:r>
            <w:r>
              <w:rPr>
                <w:color w:val="404154"/>
                <w:w w:val="105"/>
                <w:sz w:val="18"/>
              </w:rPr>
              <w:t>"Approved".</w:t>
            </w:r>
            <w:r>
              <w:rPr>
                <w:color w:val="404154"/>
                <w:spacing w:val="-3"/>
                <w:w w:val="105"/>
                <w:sz w:val="18"/>
              </w:rPr>
              <w:t xml:space="preserve"> </w:t>
            </w:r>
            <w:r>
              <w:rPr>
                <w:color w:val="404154"/>
                <w:w w:val="105"/>
                <w:sz w:val="18"/>
              </w:rPr>
              <w:t xml:space="preserve">Result: Requested Item flagged </w:t>
            </w:r>
            <w:r>
              <w:rPr>
                <w:color w:val="404154"/>
                <w:w w:val="110"/>
                <w:sz w:val="18"/>
              </w:rPr>
              <w:t>as approved and eligible for automation.</w:t>
            </w:r>
          </w:p>
        </w:tc>
      </w:tr>
      <w:tr w14:paraId="2F799D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50" w:hRule="atLeast"/>
        </w:trPr>
        <w:tc>
          <w:tcPr>
            <w:tcW w:w="2059" w:type="dxa"/>
            <w:shd w:val="clear" w:color="auto" w:fill="F5F5F5"/>
          </w:tcPr>
          <w:p w14:paraId="4DBFE8C2">
            <w:pPr>
              <w:pStyle w:val="10"/>
              <w:rPr>
                <w:sz w:val="20"/>
              </w:rPr>
            </w:pPr>
          </w:p>
          <w:p w14:paraId="3AE65FBB">
            <w:pPr>
              <w:pStyle w:val="10"/>
              <w:spacing w:before="179" w:line="254" w:lineRule="auto"/>
              <w:ind w:left="181" w:right="600"/>
              <w:rPr>
                <w:sz w:val="18"/>
              </w:rPr>
            </w:pPr>
            <w:r>
              <w:rPr>
                <w:color w:val="404154"/>
                <w:spacing w:val="-2"/>
                <w:w w:val="105"/>
                <w:sz w:val="18"/>
              </w:rPr>
              <w:t>Flow</w:t>
            </w:r>
            <w:r>
              <w:rPr>
                <w:color w:val="404154"/>
                <w:spacing w:val="-11"/>
                <w:w w:val="105"/>
                <w:sz w:val="18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18"/>
              </w:rPr>
              <w:t>Designer Trigger</w:t>
            </w:r>
          </w:p>
        </w:tc>
        <w:tc>
          <w:tcPr>
            <w:tcW w:w="4166" w:type="dxa"/>
            <w:shd w:val="clear" w:color="auto" w:fill="F5F5F5"/>
          </w:tcPr>
          <w:p w14:paraId="096604F8">
            <w:pPr>
              <w:pStyle w:val="10"/>
              <w:spacing w:before="3"/>
              <w:rPr>
                <w:sz w:val="26"/>
              </w:rPr>
            </w:pPr>
          </w:p>
          <w:p w14:paraId="43A3CF84">
            <w:pPr>
              <w:pStyle w:val="10"/>
              <w:spacing w:line="254" w:lineRule="auto"/>
              <w:ind w:left="198" w:right="77"/>
              <w:rPr>
                <w:sz w:val="18"/>
              </w:rPr>
            </w:pPr>
            <w:r>
              <w:rPr>
                <w:color w:val="404154"/>
                <w:w w:val="115"/>
                <w:sz w:val="18"/>
              </w:rPr>
              <w:t>Flow</w:t>
            </w:r>
            <w:r>
              <w:rPr>
                <w:color w:val="404154"/>
                <w:spacing w:val="-10"/>
                <w:w w:val="115"/>
                <w:sz w:val="18"/>
              </w:rPr>
              <w:t xml:space="preserve"> </w:t>
            </w:r>
            <w:r>
              <w:rPr>
                <w:color w:val="404154"/>
                <w:w w:val="115"/>
                <w:sz w:val="18"/>
              </w:rPr>
              <w:t>listens</w:t>
            </w:r>
            <w:r>
              <w:rPr>
                <w:color w:val="404154"/>
                <w:spacing w:val="-5"/>
                <w:w w:val="115"/>
                <w:sz w:val="18"/>
              </w:rPr>
              <w:t xml:space="preserve"> </w:t>
            </w:r>
            <w:r>
              <w:rPr>
                <w:color w:val="404154"/>
                <w:w w:val="115"/>
                <w:sz w:val="18"/>
              </w:rPr>
              <w:t>for</w:t>
            </w:r>
            <w:r>
              <w:rPr>
                <w:color w:val="404154"/>
                <w:spacing w:val="-13"/>
                <w:w w:val="115"/>
                <w:sz w:val="18"/>
              </w:rPr>
              <w:t xml:space="preserve"> </w:t>
            </w:r>
            <w:r>
              <w:rPr>
                <w:color w:val="404154"/>
                <w:w w:val="115"/>
                <w:sz w:val="18"/>
              </w:rPr>
              <w:t>the</w:t>
            </w:r>
            <w:r>
              <w:rPr>
                <w:color w:val="404154"/>
                <w:spacing w:val="-4"/>
                <w:w w:val="115"/>
                <w:sz w:val="18"/>
              </w:rPr>
              <w:t xml:space="preserve"> </w:t>
            </w:r>
            <w:r>
              <w:rPr>
                <w:color w:val="404154"/>
                <w:w w:val="115"/>
                <w:sz w:val="18"/>
              </w:rPr>
              <w:t>approved</w:t>
            </w:r>
            <w:r>
              <w:rPr>
                <w:color w:val="404154"/>
                <w:spacing w:val="-18"/>
                <w:w w:val="115"/>
                <w:sz w:val="18"/>
              </w:rPr>
              <w:t xml:space="preserve"> </w:t>
            </w:r>
            <w:r>
              <w:rPr>
                <w:color w:val="404154"/>
                <w:w w:val="115"/>
                <w:sz w:val="18"/>
              </w:rPr>
              <w:t>state</w:t>
            </w:r>
            <w:r>
              <w:rPr>
                <w:color w:val="404154"/>
                <w:spacing w:val="-7"/>
                <w:w w:val="115"/>
                <w:sz w:val="18"/>
              </w:rPr>
              <w:t xml:space="preserve"> </w:t>
            </w:r>
            <w:r>
              <w:rPr>
                <w:color w:val="404154"/>
                <w:w w:val="115"/>
                <w:sz w:val="18"/>
              </w:rPr>
              <w:t>or</w:t>
            </w:r>
            <w:r>
              <w:rPr>
                <w:color w:val="404154"/>
                <w:spacing w:val="-10"/>
                <w:w w:val="115"/>
                <w:sz w:val="18"/>
              </w:rPr>
              <w:t xml:space="preserve"> </w:t>
            </w:r>
            <w:r>
              <w:rPr>
                <w:color w:val="404154"/>
                <w:w w:val="115"/>
                <w:sz w:val="18"/>
              </w:rPr>
              <w:t xml:space="preserve">an </w:t>
            </w:r>
            <w:r>
              <w:rPr>
                <w:color w:val="404154"/>
                <w:spacing w:val="-2"/>
                <w:w w:val="110"/>
                <w:sz w:val="18"/>
              </w:rPr>
              <w:t>approval</w:t>
            </w:r>
            <w:r>
              <w:rPr>
                <w:color w:val="404154"/>
                <w:spacing w:val="-14"/>
                <w:w w:val="110"/>
                <w:sz w:val="18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18"/>
              </w:rPr>
              <w:t>event</w:t>
            </w:r>
            <w:r>
              <w:rPr>
                <w:color w:val="404154"/>
                <w:spacing w:val="-6"/>
                <w:w w:val="110"/>
                <w:sz w:val="18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18"/>
              </w:rPr>
              <w:t>on</w:t>
            </w:r>
            <w:r>
              <w:rPr>
                <w:color w:val="404154"/>
                <w:spacing w:val="-6"/>
                <w:w w:val="110"/>
                <w:sz w:val="18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18"/>
              </w:rPr>
              <w:t>Requested</w:t>
            </w:r>
            <w:r>
              <w:rPr>
                <w:color w:val="404154"/>
                <w:spacing w:val="-5"/>
                <w:w w:val="110"/>
                <w:sz w:val="18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18"/>
              </w:rPr>
              <w:t>Item;</w:t>
            </w:r>
            <w:r>
              <w:rPr>
                <w:color w:val="404154"/>
                <w:spacing w:val="-11"/>
                <w:w w:val="110"/>
                <w:sz w:val="18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18"/>
              </w:rPr>
              <w:t xml:space="preserve">required </w:t>
            </w:r>
            <w:r>
              <w:rPr>
                <w:color w:val="404154"/>
                <w:w w:val="115"/>
                <w:sz w:val="18"/>
              </w:rPr>
              <w:t>to initiate automated task creation.</w:t>
            </w:r>
          </w:p>
        </w:tc>
        <w:tc>
          <w:tcPr>
            <w:tcW w:w="4153" w:type="dxa"/>
            <w:shd w:val="clear" w:color="auto" w:fill="F5F5F5"/>
          </w:tcPr>
          <w:p w14:paraId="5A7F139E">
            <w:pPr>
              <w:pStyle w:val="10"/>
              <w:spacing w:before="3"/>
              <w:rPr>
                <w:sz w:val="26"/>
              </w:rPr>
            </w:pPr>
          </w:p>
          <w:p w14:paraId="0CA17043">
            <w:pPr>
              <w:pStyle w:val="10"/>
              <w:spacing w:line="254" w:lineRule="auto"/>
              <w:ind w:left="184" w:right="198"/>
              <w:rPr>
                <w:sz w:val="18"/>
              </w:rPr>
            </w:pPr>
            <w:r>
              <w:rPr>
                <w:color w:val="404154"/>
                <w:spacing w:val="-2"/>
                <w:w w:val="110"/>
                <w:sz w:val="18"/>
              </w:rPr>
              <w:t>Information:</w:t>
            </w:r>
            <w:r>
              <w:rPr>
                <w:color w:val="404154"/>
                <w:spacing w:val="-8"/>
                <w:w w:val="110"/>
                <w:sz w:val="18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18"/>
              </w:rPr>
              <w:t>Requested Item.sys_id</w:t>
            </w:r>
            <w:r>
              <w:rPr>
                <w:color w:val="404154"/>
                <w:spacing w:val="-3"/>
                <w:w w:val="110"/>
                <w:sz w:val="18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18"/>
              </w:rPr>
              <w:t xml:space="preserve">passed </w:t>
            </w:r>
            <w:r>
              <w:rPr>
                <w:color w:val="404154"/>
                <w:w w:val="110"/>
                <w:sz w:val="18"/>
              </w:rPr>
              <w:t>to</w:t>
            </w:r>
            <w:r>
              <w:rPr>
                <w:color w:val="404154"/>
                <w:spacing w:val="-10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>Flow.</w:t>
            </w:r>
            <w:r>
              <w:rPr>
                <w:color w:val="404154"/>
                <w:spacing w:val="-13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>Result:</w:t>
            </w:r>
            <w:r>
              <w:rPr>
                <w:color w:val="404154"/>
                <w:spacing w:val="-6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>Flow</w:t>
            </w:r>
            <w:r>
              <w:rPr>
                <w:color w:val="404154"/>
                <w:spacing w:val="-12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>begins</w:t>
            </w:r>
            <w:r>
              <w:rPr>
                <w:color w:val="404154"/>
                <w:spacing w:val="-12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>execution</w:t>
            </w:r>
            <w:r>
              <w:rPr>
                <w:color w:val="404154"/>
                <w:spacing w:val="-10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>with context</w:t>
            </w:r>
            <w:r>
              <w:rPr>
                <w:color w:val="404154"/>
                <w:spacing w:val="-6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>data.</w:t>
            </w:r>
          </w:p>
        </w:tc>
      </w:tr>
      <w:tr w14:paraId="66BEE4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14" w:hRule="atLeast"/>
        </w:trPr>
        <w:tc>
          <w:tcPr>
            <w:tcW w:w="2059" w:type="dxa"/>
            <w:shd w:val="clear" w:color="auto" w:fill="FFFFFF"/>
          </w:tcPr>
          <w:p w14:paraId="751B1947">
            <w:pPr>
              <w:pStyle w:val="10"/>
              <w:rPr>
                <w:sz w:val="20"/>
              </w:rPr>
            </w:pPr>
          </w:p>
          <w:p w14:paraId="70040EF3">
            <w:pPr>
              <w:pStyle w:val="10"/>
              <w:spacing w:before="5"/>
              <w:rPr>
                <w:sz w:val="27"/>
              </w:rPr>
            </w:pPr>
          </w:p>
          <w:p w14:paraId="225BDC30">
            <w:pPr>
              <w:pStyle w:val="10"/>
              <w:spacing w:before="1" w:line="254" w:lineRule="auto"/>
              <w:ind w:left="181" w:right="600"/>
              <w:rPr>
                <w:sz w:val="18"/>
              </w:rPr>
            </w:pPr>
            <w:r>
              <w:rPr>
                <w:color w:val="404154"/>
                <w:w w:val="105"/>
                <w:sz w:val="18"/>
              </w:rPr>
              <w:t>Create</w:t>
            </w:r>
            <w:r>
              <w:rPr>
                <w:color w:val="404154"/>
                <w:spacing w:val="-13"/>
                <w:w w:val="105"/>
                <w:sz w:val="18"/>
              </w:rPr>
              <w:t xml:space="preserve"> </w:t>
            </w:r>
            <w:r>
              <w:rPr>
                <w:color w:val="404154"/>
                <w:w w:val="105"/>
                <w:sz w:val="18"/>
              </w:rPr>
              <w:t xml:space="preserve">Catalog </w:t>
            </w:r>
            <w:r>
              <w:rPr>
                <w:color w:val="404154"/>
                <w:spacing w:val="-4"/>
                <w:w w:val="105"/>
                <w:sz w:val="18"/>
              </w:rPr>
              <w:t>Task</w:t>
            </w:r>
          </w:p>
        </w:tc>
        <w:tc>
          <w:tcPr>
            <w:tcW w:w="4166" w:type="dxa"/>
            <w:shd w:val="clear" w:color="auto" w:fill="FFFFFF"/>
          </w:tcPr>
          <w:p w14:paraId="14476FD3">
            <w:pPr>
              <w:pStyle w:val="10"/>
              <w:rPr>
                <w:sz w:val="20"/>
              </w:rPr>
            </w:pPr>
          </w:p>
          <w:p w14:paraId="03121655">
            <w:pPr>
              <w:pStyle w:val="10"/>
              <w:spacing w:before="11"/>
              <w:rPr>
                <w:sz w:val="17"/>
              </w:rPr>
            </w:pPr>
          </w:p>
          <w:p w14:paraId="5200990B">
            <w:pPr>
              <w:pStyle w:val="10"/>
              <w:spacing w:line="254" w:lineRule="auto"/>
              <w:ind w:left="198" w:right="271"/>
              <w:rPr>
                <w:sz w:val="18"/>
              </w:rPr>
            </w:pPr>
            <w:r>
              <w:rPr>
                <w:color w:val="404154"/>
                <w:w w:val="110"/>
                <w:sz w:val="18"/>
              </w:rPr>
              <w:t>Flow</w:t>
            </w:r>
            <w:r>
              <w:rPr>
                <w:color w:val="404154"/>
                <w:spacing w:val="-8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>issues Create</w:t>
            </w:r>
            <w:r>
              <w:rPr>
                <w:color w:val="404154"/>
                <w:spacing w:val="-5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>Catalog</w:t>
            </w:r>
            <w:r>
              <w:rPr>
                <w:color w:val="404154"/>
                <w:spacing w:val="-7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>Task</w:t>
            </w:r>
            <w:r>
              <w:rPr>
                <w:color w:val="404154"/>
                <w:spacing w:val="-4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>action; required to instantiate configuration work item</w:t>
            </w:r>
            <w:r>
              <w:rPr>
                <w:color w:val="404154"/>
                <w:spacing w:val="-8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>automatically.</w:t>
            </w:r>
          </w:p>
        </w:tc>
        <w:tc>
          <w:tcPr>
            <w:tcW w:w="4153" w:type="dxa"/>
            <w:shd w:val="clear" w:color="auto" w:fill="FFFFFF"/>
          </w:tcPr>
          <w:p w14:paraId="25BA9CB9">
            <w:pPr>
              <w:pStyle w:val="10"/>
              <w:spacing w:before="10"/>
              <w:rPr>
                <w:sz w:val="18"/>
              </w:rPr>
            </w:pPr>
          </w:p>
          <w:p w14:paraId="6F220A1F">
            <w:pPr>
              <w:pStyle w:val="10"/>
              <w:spacing w:line="254" w:lineRule="auto"/>
              <w:ind w:left="184" w:right="198"/>
              <w:rPr>
                <w:sz w:val="18"/>
              </w:rPr>
            </w:pPr>
            <w:r>
              <w:rPr>
                <w:color w:val="404154"/>
                <w:w w:val="110"/>
                <w:sz w:val="18"/>
              </w:rPr>
              <w:t>Inputs:</w:t>
            </w:r>
            <w:r>
              <w:rPr>
                <w:color w:val="404154"/>
                <w:spacing w:val="-14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>short_description</w:t>
            </w:r>
            <w:r>
              <w:rPr>
                <w:color w:val="404154"/>
                <w:spacing w:val="-13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>value,</w:t>
            </w:r>
            <w:r>
              <w:rPr>
                <w:color w:val="404154"/>
                <w:spacing w:val="-13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 xml:space="preserve">description </w:t>
            </w:r>
            <w:r>
              <w:rPr>
                <w:color w:val="404154"/>
                <w:w w:val="115"/>
                <w:sz w:val="18"/>
              </w:rPr>
              <w:t xml:space="preserve">template, assignment group, </w:t>
            </w:r>
            <w:r>
              <w:rPr>
                <w:color w:val="404154"/>
                <w:w w:val="110"/>
                <w:sz w:val="18"/>
              </w:rPr>
              <w:t>requested_item</w:t>
            </w:r>
            <w:r>
              <w:rPr>
                <w:color w:val="404154"/>
                <w:spacing w:val="-4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>reference.</w:t>
            </w:r>
            <w:r>
              <w:rPr>
                <w:color w:val="404154"/>
                <w:spacing w:val="-4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>Result:</w:t>
            </w:r>
            <w:r>
              <w:rPr>
                <w:color w:val="404154"/>
                <w:spacing w:val="-1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 xml:space="preserve">Catalog </w:t>
            </w:r>
            <w:r>
              <w:rPr>
                <w:color w:val="404154"/>
                <w:w w:val="115"/>
                <w:sz w:val="18"/>
              </w:rPr>
              <w:t>Task</w:t>
            </w:r>
            <w:r>
              <w:rPr>
                <w:color w:val="404154"/>
                <w:spacing w:val="-3"/>
                <w:w w:val="115"/>
                <w:sz w:val="18"/>
              </w:rPr>
              <w:t xml:space="preserve"> </w:t>
            </w:r>
            <w:r>
              <w:rPr>
                <w:color w:val="404154"/>
                <w:w w:val="115"/>
                <w:sz w:val="18"/>
              </w:rPr>
              <w:t>record</w:t>
            </w:r>
            <w:r>
              <w:rPr>
                <w:color w:val="404154"/>
                <w:spacing w:val="-12"/>
                <w:w w:val="115"/>
                <w:sz w:val="18"/>
              </w:rPr>
              <w:t xml:space="preserve"> </w:t>
            </w:r>
            <w:r>
              <w:rPr>
                <w:color w:val="404154"/>
                <w:w w:val="115"/>
                <w:sz w:val="18"/>
              </w:rPr>
              <w:t>created</w:t>
            </w:r>
            <w:r>
              <w:rPr>
                <w:color w:val="404154"/>
                <w:spacing w:val="-12"/>
                <w:w w:val="115"/>
                <w:sz w:val="18"/>
              </w:rPr>
              <w:t xml:space="preserve"> </w:t>
            </w:r>
            <w:r>
              <w:rPr>
                <w:color w:val="404154"/>
                <w:w w:val="115"/>
                <w:sz w:val="18"/>
              </w:rPr>
              <w:t>and</w:t>
            </w:r>
            <w:r>
              <w:rPr>
                <w:color w:val="404154"/>
                <w:spacing w:val="-6"/>
                <w:w w:val="115"/>
                <w:sz w:val="18"/>
              </w:rPr>
              <w:t xml:space="preserve"> </w:t>
            </w:r>
            <w:r>
              <w:rPr>
                <w:color w:val="404154"/>
                <w:w w:val="115"/>
                <w:sz w:val="18"/>
              </w:rPr>
              <w:t>linked</w:t>
            </w:r>
            <w:r>
              <w:rPr>
                <w:color w:val="404154"/>
                <w:spacing w:val="-6"/>
                <w:w w:val="115"/>
                <w:sz w:val="18"/>
              </w:rPr>
              <w:t xml:space="preserve"> </w:t>
            </w:r>
            <w:r>
              <w:rPr>
                <w:color w:val="404154"/>
                <w:w w:val="115"/>
                <w:sz w:val="18"/>
              </w:rPr>
              <w:t>to Requested</w:t>
            </w:r>
            <w:r>
              <w:rPr>
                <w:color w:val="404154"/>
                <w:spacing w:val="-6"/>
                <w:w w:val="115"/>
                <w:sz w:val="18"/>
              </w:rPr>
              <w:t xml:space="preserve"> </w:t>
            </w:r>
            <w:r>
              <w:rPr>
                <w:color w:val="404154"/>
                <w:w w:val="115"/>
                <w:sz w:val="18"/>
              </w:rPr>
              <w:t>Item.</w:t>
            </w:r>
          </w:p>
        </w:tc>
      </w:tr>
      <w:tr w14:paraId="623248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5" w:hRule="atLeast"/>
        </w:trPr>
        <w:tc>
          <w:tcPr>
            <w:tcW w:w="2059" w:type="dxa"/>
            <w:shd w:val="clear" w:color="auto" w:fill="F5F5F5"/>
          </w:tcPr>
          <w:p w14:paraId="09EF44A1">
            <w:pPr>
              <w:pStyle w:val="10"/>
              <w:spacing w:before="1"/>
              <w:rPr>
                <w:sz w:val="24"/>
              </w:rPr>
            </w:pPr>
          </w:p>
          <w:p w14:paraId="4DF2E8DD">
            <w:pPr>
              <w:pStyle w:val="10"/>
              <w:spacing w:line="254" w:lineRule="auto"/>
              <w:ind w:left="181"/>
              <w:rPr>
                <w:sz w:val="18"/>
              </w:rPr>
            </w:pPr>
            <w:r>
              <w:rPr>
                <w:color w:val="404154"/>
                <w:spacing w:val="-2"/>
                <w:w w:val="110"/>
                <w:sz w:val="18"/>
              </w:rPr>
              <w:t>Short</w:t>
            </w:r>
            <w:r>
              <w:rPr>
                <w:color w:val="404154"/>
                <w:spacing w:val="-12"/>
                <w:w w:val="110"/>
                <w:sz w:val="18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18"/>
              </w:rPr>
              <w:t xml:space="preserve">Description </w:t>
            </w:r>
            <w:r>
              <w:rPr>
                <w:color w:val="404154"/>
                <w:spacing w:val="-4"/>
                <w:w w:val="110"/>
                <w:sz w:val="18"/>
              </w:rPr>
              <w:t>Added</w:t>
            </w:r>
          </w:p>
        </w:tc>
        <w:tc>
          <w:tcPr>
            <w:tcW w:w="4166" w:type="dxa"/>
            <w:shd w:val="clear" w:color="auto" w:fill="F5F5F5"/>
          </w:tcPr>
          <w:p w14:paraId="418ED296">
            <w:pPr>
              <w:pStyle w:val="10"/>
              <w:spacing w:before="165" w:line="254" w:lineRule="auto"/>
              <w:ind w:left="198" w:right="271"/>
              <w:rPr>
                <w:sz w:val="18"/>
              </w:rPr>
            </w:pPr>
            <w:r>
              <w:rPr>
                <w:color w:val="404154"/>
                <w:w w:val="105"/>
                <w:sz w:val="18"/>
              </w:rPr>
              <w:t>Flow sets short_description = "Laptop</w:t>
            </w:r>
            <w:r>
              <w:rPr>
                <w:color w:val="404154"/>
                <w:spacing w:val="-3"/>
                <w:w w:val="105"/>
                <w:sz w:val="18"/>
              </w:rPr>
              <w:t xml:space="preserve"> </w:t>
            </w:r>
            <w:r>
              <w:rPr>
                <w:color w:val="404154"/>
                <w:w w:val="105"/>
                <w:sz w:val="18"/>
              </w:rPr>
              <w:t xml:space="preserve">need </w:t>
            </w:r>
            <w:r>
              <w:rPr>
                <w:color w:val="404154"/>
                <w:w w:val="110"/>
                <w:sz w:val="18"/>
              </w:rPr>
              <w:t>to Configured"; required for consistent identification in queues.</w:t>
            </w:r>
          </w:p>
        </w:tc>
        <w:tc>
          <w:tcPr>
            <w:tcW w:w="4153" w:type="dxa"/>
            <w:shd w:val="clear" w:color="auto" w:fill="F5F5F5"/>
          </w:tcPr>
          <w:p w14:paraId="543BB17C">
            <w:pPr>
              <w:pStyle w:val="10"/>
              <w:spacing w:before="165" w:line="254" w:lineRule="auto"/>
              <w:ind w:left="184"/>
              <w:rPr>
                <w:sz w:val="18"/>
              </w:rPr>
            </w:pPr>
            <w:r>
              <w:rPr>
                <w:color w:val="404154"/>
                <w:w w:val="110"/>
                <w:sz w:val="18"/>
              </w:rPr>
              <w:t>Information:</w:t>
            </w:r>
            <w:r>
              <w:rPr>
                <w:color w:val="404154"/>
                <w:spacing w:val="-11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>static</w:t>
            </w:r>
            <w:r>
              <w:rPr>
                <w:color w:val="404154"/>
                <w:spacing w:val="-3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>string</w:t>
            </w:r>
            <w:r>
              <w:rPr>
                <w:color w:val="404154"/>
                <w:spacing w:val="-3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>inserted.</w:t>
            </w:r>
            <w:r>
              <w:rPr>
                <w:color w:val="404154"/>
                <w:spacing w:val="-4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 xml:space="preserve">Result: Catalog Task.short_description contains </w:t>
            </w:r>
            <w:r>
              <w:rPr>
                <w:color w:val="404154"/>
                <w:w w:val="115"/>
                <w:sz w:val="18"/>
              </w:rPr>
              <w:t>exact</w:t>
            </w:r>
            <w:r>
              <w:rPr>
                <w:color w:val="404154"/>
                <w:spacing w:val="-8"/>
                <w:w w:val="115"/>
                <w:sz w:val="18"/>
              </w:rPr>
              <w:t xml:space="preserve"> </w:t>
            </w:r>
            <w:r>
              <w:rPr>
                <w:color w:val="404154"/>
                <w:w w:val="115"/>
                <w:sz w:val="18"/>
              </w:rPr>
              <w:t>text.</w:t>
            </w:r>
          </w:p>
        </w:tc>
      </w:tr>
      <w:tr w14:paraId="493B39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50" w:hRule="atLeast"/>
        </w:trPr>
        <w:tc>
          <w:tcPr>
            <w:tcW w:w="2059" w:type="dxa"/>
            <w:shd w:val="clear" w:color="auto" w:fill="FFFFFF"/>
          </w:tcPr>
          <w:p w14:paraId="3A25AEA4">
            <w:pPr>
              <w:pStyle w:val="10"/>
              <w:rPr>
                <w:sz w:val="20"/>
              </w:rPr>
            </w:pPr>
          </w:p>
          <w:p w14:paraId="76542DCF">
            <w:pPr>
              <w:pStyle w:val="10"/>
              <w:spacing w:before="4"/>
              <w:rPr>
                <w:sz w:val="25"/>
              </w:rPr>
            </w:pPr>
          </w:p>
          <w:p w14:paraId="3EC29F04">
            <w:pPr>
              <w:pStyle w:val="10"/>
              <w:ind w:left="181"/>
              <w:rPr>
                <w:sz w:val="18"/>
              </w:rPr>
            </w:pPr>
            <w:r>
              <w:rPr>
                <w:color w:val="404154"/>
                <w:w w:val="105"/>
                <w:sz w:val="18"/>
              </w:rPr>
              <w:t>Description</w:t>
            </w:r>
            <w:r>
              <w:rPr>
                <w:color w:val="404154"/>
                <w:spacing w:val="11"/>
                <w:w w:val="110"/>
                <w:sz w:val="18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18"/>
              </w:rPr>
              <w:t>Added</w:t>
            </w:r>
          </w:p>
        </w:tc>
        <w:tc>
          <w:tcPr>
            <w:tcW w:w="4166" w:type="dxa"/>
            <w:shd w:val="clear" w:color="auto" w:fill="FFFFFF"/>
          </w:tcPr>
          <w:p w14:paraId="469759D3">
            <w:pPr>
              <w:pStyle w:val="10"/>
              <w:spacing w:before="3"/>
              <w:rPr>
                <w:sz w:val="26"/>
              </w:rPr>
            </w:pPr>
          </w:p>
          <w:p w14:paraId="13E6D5C0">
            <w:pPr>
              <w:pStyle w:val="10"/>
              <w:spacing w:line="254" w:lineRule="auto"/>
              <w:ind w:left="198"/>
              <w:rPr>
                <w:sz w:val="18"/>
              </w:rPr>
            </w:pPr>
            <w:r>
              <w:rPr>
                <w:color w:val="404154"/>
                <w:spacing w:val="-2"/>
                <w:w w:val="110"/>
                <w:sz w:val="18"/>
              </w:rPr>
              <w:t>Flow</w:t>
            </w:r>
            <w:r>
              <w:rPr>
                <w:color w:val="404154"/>
                <w:spacing w:val="-7"/>
                <w:w w:val="110"/>
                <w:sz w:val="18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18"/>
              </w:rPr>
              <w:t>composes</w:t>
            </w:r>
            <w:r>
              <w:rPr>
                <w:color w:val="404154"/>
                <w:spacing w:val="-9"/>
                <w:w w:val="110"/>
                <w:sz w:val="18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18"/>
              </w:rPr>
              <w:t>a</w:t>
            </w:r>
            <w:r>
              <w:rPr>
                <w:color w:val="404154"/>
                <w:spacing w:val="-6"/>
                <w:w w:val="110"/>
                <w:sz w:val="18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18"/>
              </w:rPr>
              <w:t>detailed</w:t>
            </w:r>
            <w:r>
              <w:rPr>
                <w:color w:val="404154"/>
                <w:spacing w:val="-9"/>
                <w:w w:val="110"/>
                <w:sz w:val="18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18"/>
              </w:rPr>
              <w:t>description</w:t>
            </w:r>
            <w:r>
              <w:rPr>
                <w:color w:val="404154"/>
                <w:spacing w:val="-9"/>
                <w:w w:val="110"/>
                <w:sz w:val="18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18"/>
              </w:rPr>
              <w:t xml:space="preserve">from </w:t>
            </w:r>
            <w:r>
              <w:rPr>
                <w:color w:val="404154"/>
                <w:w w:val="110"/>
                <w:sz w:val="18"/>
              </w:rPr>
              <w:t>Requested Item fields; required so technicians have context.</w:t>
            </w:r>
          </w:p>
        </w:tc>
        <w:tc>
          <w:tcPr>
            <w:tcW w:w="4153" w:type="dxa"/>
            <w:shd w:val="clear" w:color="auto" w:fill="FFFFFF"/>
          </w:tcPr>
          <w:p w14:paraId="58F66A03">
            <w:pPr>
              <w:pStyle w:val="10"/>
              <w:spacing w:before="8"/>
              <w:rPr>
                <w:sz w:val="16"/>
              </w:rPr>
            </w:pPr>
          </w:p>
          <w:p w14:paraId="7CE81C0D">
            <w:pPr>
              <w:pStyle w:val="10"/>
              <w:spacing w:line="254" w:lineRule="auto"/>
              <w:ind w:left="184"/>
              <w:rPr>
                <w:sz w:val="18"/>
              </w:rPr>
            </w:pPr>
            <w:r>
              <w:rPr>
                <w:color w:val="404154"/>
                <w:w w:val="110"/>
                <w:sz w:val="18"/>
              </w:rPr>
              <w:t xml:space="preserve">Information: requested item fields (model, </w:t>
            </w:r>
            <w:r>
              <w:rPr>
                <w:color w:val="404154"/>
                <w:spacing w:val="-2"/>
                <w:w w:val="110"/>
                <w:sz w:val="18"/>
              </w:rPr>
              <w:t>options,</w:t>
            </w:r>
            <w:r>
              <w:rPr>
                <w:color w:val="404154"/>
                <w:spacing w:val="-7"/>
                <w:w w:val="110"/>
                <w:sz w:val="18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18"/>
              </w:rPr>
              <w:t>requester contact).</w:t>
            </w:r>
            <w:r>
              <w:rPr>
                <w:color w:val="404154"/>
                <w:spacing w:val="-7"/>
                <w:w w:val="110"/>
                <w:sz w:val="18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18"/>
              </w:rPr>
              <w:t xml:space="preserve">Result: Catalog </w:t>
            </w:r>
            <w:r>
              <w:rPr>
                <w:color w:val="404154"/>
                <w:w w:val="110"/>
                <w:sz w:val="18"/>
              </w:rPr>
              <w:t>Task.description</w:t>
            </w:r>
            <w:r>
              <w:rPr>
                <w:color w:val="404154"/>
                <w:spacing w:val="-9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>populated</w:t>
            </w:r>
            <w:r>
              <w:rPr>
                <w:color w:val="404154"/>
                <w:spacing w:val="-11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>with</w:t>
            </w:r>
            <w:r>
              <w:rPr>
                <w:color w:val="404154"/>
                <w:spacing w:val="-4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 xml:space="preserve">actionable </w:t>
            </w:r>
            <w:r>
              <w:rPr>
                <w:color w:val="404154"/>
                <w:spacing w:val="-2"/>
                <w:w w:val="110"/>
                <w:sz w:val="18"/>
              </w:rPr>
              <w:t>details.</w:t>
            </w:r>
          </w:p>
        </w:tc>
      </w:tr>
      <w:tr w14:paraId="37FA19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50" w:hRule="atLeast"/>
        </w:trPr>
        <w:tc>
          <w:tcPr>
            <w:tcW w:w="2059" w:type="dxa"/>
            <w:shd w:val="clear" w:color="auto" w:fill="F5F5F5"/>
          </w:tcPr>
          <w:p w14:paraId="03B05DC6">
            <w:pPr>
              <w:pStyle w:val="10"/>
              <w:rPr>
                <w:sz w:val="20"/>
              </w:rPr>
            </w:pPr>
          </w:p>
          <w:p w14:paraId="50B32026">
            <w:pPr>
              <w:pStyle w:val="10"/>
              <w:spacing w:before="179"/>
              <w:ind w:left="181"/>
              <w:rPr>
                <w:sz w:val="18"/>
              </w:rPr>
            </w:pPr>
            <w:r>
              <w:rPr>
                <w:color w:val="404154"/>
                <w:w w:val="105"/>
                <w:sz w:val="18"/>
              </w:rPr>
              <w:t>Assignment</w:t>
            </w:r>
            <w:r>
              <w:rPr>
                <w:color w:val="404154"/>
                <w:spacing w:val="24"/>
                <w:w w:val="105"/>
                <w:sz w:val="18"/>
              </w:rPr>
              <w:t xml:space="preserve"> </w:t>
            </w:r>
            <w:r>
              <w:rPr>
                <w:color w:val="404154"/>
                <w:spacing w:val="-4"/>
                <w:w w:val="105"/>
                <w:sz w:val="18"/>
              </w:rPr>
              <w:t>Group</w:t>
            </w:r>
          </w:p>
          <w:p w14:paraId="3FE36609">
            <w:pPr>
              <w:pStyle w:val="10"/>
              <w:spacing w:before="12"/>
              <w:ind w:left="181"/>
              <w:rPr>
                <w:sz w:val="18"/>
              </w:rPr>
            </w:pPr>
            <w:r>
              <w:rPr>
                <w:color w:val="404154"/>
                <w:w w:val="85"/>
                <w:sz w:val="18"/>
              </w:rPr>
              <w:t>=</w:t>
            </w:r>
            <w:r>
              <w:rPr>
                <w:color w:val="404154"/>
                <w:spacing w:val="-5"/>
                <w:w w:val="85"/>
                <w:sz w:val="18"/>
              </w:rPr>
              <w:t xml:space="preserve"> </w:t>
            </w:r>
            <w:r>
              <w:rPr>
                <w:color w:val="404154"/>
                <w:spacing w:val="-2"/>
                <w:sz w:val="18"/>
              </w:rPr>
              <w:t>Hardware</w:t>
            </w:r>
          </w:p>
        </w:tc>
        <w:tc>
          <w:tcPr>
            <w:tcW w:w="4166" w:type="dxa"/>
            <w:shd w:val="clear" w:color="auto" w:fill="F5F5F5"/>
          </w:tcPr>
          <w:p w14:paraId="616853CC">
            <w:pPr>
              <w:pStyle w:val="10"/>
              <w:spacing w:before="3"/>
              <w:rPr>
                <w:sz w:val="26"/>
              </w:rPr>
            </w:pPr>
          </w:p>
          <w:p w14:paraId="52A63F22">
            <w:pPr>
              <w:pStyle w:val="10"/>
              <w:spacing w:line="254" w:lineRule="auto"/>
              <w:ind w:left="198" w:right="682"/>
              <w:rPr>
                <w:sz w:val="18"/>
              </w:rPr>
            </w:pPr>
            <w:r>
              <w:rPr>
                <w:color w:val="404154"/>
                <w:w w:val="110"/>
                <w:sz w:val="18"/>
              </w:rPr>
              <w:t>Flow</w:t>
            </w:r>
            <w:r>
              <w:rPr>
                <w:color w:val="404154"/>
                <w:spacing w:val="-14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>assigns</w:t>
            </w:r>
            <w:r>
              <w:rPr>
                <w:color w:val="404154"/>
                <w:spacing w:val="-13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>the</w:t>
            </w:r>
            <w:r>
              <w:rPr>
                <w:color w:val="404154"/>
                <w:spacing w:val="-13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>task</w:t>
            </w:r>
            <w:r>
              <w:rPr>
                <w:color w:val="404154"/>
                <w:spacing w:val="-13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>to</w:t>
            </w:r>
            <w:r>
              <w:rPr>
                <w:color w:val="404154"/>
                <w:spacing w:val="-13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>the</w:t>
            </w:r>
            <w:r>
              <w:rPr>
                <w:color w:val="404154"/>
                <w:spacing w:val="-13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 xml:space="preserve">Hardware </w:t>
            </w:r>
            <w:r>
              <w:rPr>
                <w:color w:val="404154"/>
                <w:spacing w:val="-2"/>
                <w:w w:val="115"/>
                <w:sz w:val="18"/>
              </w:rPr>
              <w:t>group;</w:t>
            </w:r>
            <w:r>
              <w:rPr>
                <w:color w:val="404154"/>
                <w:spacing w:val="-14"/>
                <w:w w:val="115"/>
                <w:sz w:val="18"/>
              </w:rPr>
              <w:t xml:space="preserve"> </w:t>
            </w:r>
            <w:r>
              <w:rPr>
                <w:color w:val="404154"/>
                <w:spacing w:val="-2"/>
                <w:w w:val="115"/>
                <w:sz w:val="18"/>
              </w:rPr>
              <w:t>required</w:t>
            </w:r>
            <w:r>
              <w:rPr>
                <w:color w:val="404154"/>
                <w:spacing w:val="-9"/>
                <w:w w:val="115"/>
                <w:sz w:val="18"/>
              </w:rPr>
              <w:t xml:space="preserve"> </w:t>
            </w:r>
            <w:r>
              <w:rPr>
                <w:color w:val="404154"/>
                <w:spacing w:val="-2"/>
                <w:w w:val="115"/>
                <w:sz w:val="18"/>
              </w:rPr>
              <w:t>to</w:t>
            </w:r>
            <w:r>
              <w:rPr>
                <w:color w:val="404154"/>
                <w:spacing w:val="-10"/>
                <w:w w:val="115"/>
                <w:sz w:val="18"/>
              </w:rPr>
              <w:t xml:space="preserve"> </w:t>
            </w:r>
            <w:r>
              <w:rPr>
                <w:color w:val="404154"/>
                <w:spacing w:val="-2"/>
                <w:w w:val="115"/>
                <w:sz w:val="18"/>
              </w:rPr>
              <w:t>ensure</w:t>
            </w:r>
            <w:r>
              <w:rPr>
                <w:color w:val="404154"/>
                <w:spacing w:val="-6"/>
                <w:w w:val="115"/>
                <w:sz w:val="18"/>
              </w:rPr>
              <w:t xml:space="preserve"> </w:t>
            </w:r>
            <w:r>
              <w:rPr>
                <w:color w:val="404154"/>
                <w:spacing w:val="-2"/>
                <w:w w:val="115"/>
                <w:sz w:val="18"/>
              </w:rPr>
              <w:t>the</w:t>
            </w:r>
            <w:r>
              <w:rPr>
                <w:color w:val="404154"/>
                <w:spacing w:val="-6"/>
                <w:w w:val="115"/>
                <w:sz w:val="18"/>
              </w:rPr>
              <w:t xml:space="preserve"> </w:t>
            </w:r>
            <w:r>
              <w:rPr>
                <w:color w:val="404154"/>
                <w:spacing w:val="-2"/>
                <w:w w:val="115"/>
                <w:sz w:val="18"/>
              </w:rPr>
              <w:t xml:space="preserve">correct </w:t>
            </w:r>
            <w:r>
              <w:rPr>
                <w:color w:val="404154"/>
                <w:w w:val="115"/>
                <w:sz w:val="18"/>
              </w:rPr>
              <w:t>operational</w:t>
            </w:r>
            <w:r>
              <w:rPr>
                <w:color w:val="404154"/>
                <w:spacing w:val="-12"/>
                <w:w w:val="115"/>
                <w:sz w:val="18"/>
              </w:rPr>
              <w:t xml:space="preserve"> </w:t>
            </w:r>
            <w:r>
              <w:rPr>
                <w:color w:val="404154"/>
                <w:w w:val="115"/>
                <w:sz w:val="18"/>
              </w:rPr>
              <w:t>team</w:t>
            </w:r>
            <w:r>
              <w:rPr>
                <w:color w:val="404154"/>
                <w:spacing w:val="-8"/>
                <w:w w:val="115"/>
                <w:sz w:val="18"/>
              </w:rPr>
              <w:t xml:space="preserve"> </w:t>
            </w:r>
            <w:r>
              <w:rPr>
                <w:color w:val="404154"/>
                <w:w w:val="115"/>
                <w:sz w:val="18"/>
              </w:rPr>
              <w:t>receives</w:t>
            </w:r>
            <w:r>
              <w:rPr>
                <w:color w:val="404154"/>
                <w:spacing w:val="-9"/>
                <w:w w:val="115"/>
                <w:sz w:val="18"/>
              </w:rPr>
              <w:t xml:space="preserve"> </w:t>
            </w:r>
            <w:r>
              <w:rPr>
                <w:color w:val="404154"/>
                <w:w w:val="115"/>
                <w:sz w:val="18"/>
              </w:rPr>
              <w:t>the</w:t>
            </w:r>
            <w:r>
              <w:rPr>
                <w:color w:val="404154"/>
                <w:spacing w:val="-5"/>
                <w:w w:val="115"/>
                <w:sz w:val="18"/>
              </w:rPr>
              <w:t xml:space="preserve"> </w:t>
            </w:r>
            <w:r>
              <w:rPr>
                <w:color w:val="404154"/>
                <w:w w:val="115"/>
                <w:sz w:val="18"/>
              </w:rPr>
              <w:t>task.</w:t>
            </w:r>
          </w:p>
        </w:tc>
        <w:tc>
          <w:tcPr>
            <w:tcW w:w="4153" w:type="dxa"/>
            <w:shd w:val="clear" w:color="auto" w:fill="F5F5F5"/>
          </w:tcPr>
          <w:p w14:paraId="11274CE3">
            <w:pPr>
              <w:pStyle w:val="10"/>
              <w:spacing w:before="8"/>
              <w:rPr>
                <w:sz w:val="16"/>
              </w:rPr>
            </w:pPr>
          </w:p>
          <w:p w14:paraId="2CB4F15E">
            <w:pPr>
              <w:pStyle w:val="10"/>
              <w:spacing w:line="254" w:lineRule="auto"/>
              <w:ind w:left="184"/>
              <w:rPr>
                <w:sz w:val="18"/>
              </w:rPr>
            </w:pPr>
            <w:r>
              <w:rPr>
                <w:color w:val="404154"/>
                <w:w w:val="110"/>
                <w:sz w:val="18"/>
              </w:rPr>
              <w:t>Information:</w:t>
            </w:r>
            <w:r>
              <w:rPr>
                <w:color w:val="404154"/>
                <w:spacing w:val="-14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>assignment_group</w:t>
            </w:r>
            <w:r>
              <w:rPr>
                <w:color w:val="404154"/>
                <w:spacing w:val="-6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>reference. Result:</w:t>
            </w:r>
            <w:r>
              <w:rPr>
                <w:color w:val="404154"/>
                <w:spacing w:val="-14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>Catalog</w:t>
            </w:r>
            <w:r>
              <w:rPr>
                <w:color w:val="404154"/>
                <w:spacing w:val="-13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>Task</w:t>
            </w:r>
            <w:r>
              <w:rPr>
                <w:color w:val="404154"/>
                <w:spacing w:val="-13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>appears</w:t>
            </w:r>
            <w:r>
              <w:rPr>
                <w:color w:val="404154"/>
                <w:spacing w:val="-16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>in</w:t>
            </w:r>
            <w:r>
              <w:rPr>
                <w:color w:val="404154"/>
                <w:spacing w:val="-13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 xml:space="preserve">Hardware queue and notifications are sent as </w:t>
            </w:r>
            <w:r>
              <w:rPr>
                <w:color w:val="404154"/>
                <w:spacing w:val="-2"/>
                <w:w w:val="110"/>
                <w:sz w:val="18"/>
              </w:rPr>
              <w:t>configured.</w:t>
            </w:r>
          </w:p>
        </w:tc>
      </w:tr>
      <w:tr w14:paraId="071428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50" w:hRule="atLeast"/>
        </w:trPr>
        <w:tc>
          <w:tcPr>
            <w:tcW w:w="2059" w:type="dxa"/>
            <w:shd w:val="clear" w:color="auto" w:fill="FFFFFF"/>
          </w:tcPr>
          <w:p w14:paraId="7E3B166B">
            <w:pPr>
              <w:pStyle w:val="10"/>
              <w:spacing w:before="3"/>
              <w:rPr>
                <w:sz w:val="26"/>
              </w:rPr>
            </w:pPr>
          </w:p>
          <w:p w14:paraId="464B5904">
            <w:pPr>
              <w:pStyle w:val="10"/>
              <w:spacing w:line="254" w:lineRule="auto"/>
              <w:ind w:left="181" w:right="68"/>
              <w:rPr>
                <w:sz w:val="18"/>
              </w:rPr>
            </w:pPr>
            <w:r>
              <w:rPr>
                <w:color w:val="404154"/>
                <w:w w:val="110"/>
                <w:sz w:val="18"/>
              </w:rPr>
              <w:t>Catalog</w:t>
            </w:r>
            <w:r>
              <w:rPr>
                <w:color w:val="404154"/>
                <w:spacing w:val="-8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>Task Available</w:t>
            </w:r>
            <w:r>
              <w:rPr>
                <w:color w:val="404154"/>
                <w:spacing w:val="-15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 xml:space="preserve">to </w:t>
            </w:r>
            <w:r>
              <w:rPr>
                <w:color w:val="404154"/>
                <w:w w:val="105"/>
                <w:sz w:val="18"/>
              </w:rPr>
              <w:t>Hardware</w:t>
            </w:r>
            <w:r>
              <w:rPr>
                <w:color w:val="404154"/>
                <w:spacing w:val="-13"/>
                <w:w w:val="105"/>
                <w:sz w:val="18"/>
              </w:rPr>
              <w:t xml:space="preserve"> </w:t>
            </w:r>
            <w:r>
              <w:rPr>
                <w:color w:val="404154"/>
                <w:w w:val="105"/>
                <w:sz w:val="18"/>
              </w:rPr>
              <w:t>Team</w:t>
            </w:r>
          </w:p>
        </w:tc>
        <w:tc>
          <w:tcPr>
            <w:tcW w:w="4166" w:type="dxa"/>
            <w:shd w:val="clear" w:color="auto" w:fill="FFFFFF"/>
          </w:tcPr>
          <w:p w14:paraId="7A7BAA74">
            <w:pPr>
              <w:pStyle w:val="10"/>
              <w:spacing w:before="8"/>
              <w:rPr>
                <w:sz w:val="16"/>
              </w:rPr>
            </w:pPr>
          </w:p>
          <w:p w14:paraId="31B9CBC2">
            <w:pPr>
              <w:pStyle w:val="10"/>
              <w:spacing w:line="254" w:lineRule="auto"/>
              <w:ind w:left="198" w:right="271"/>
              <w:rPr>
                <w:sz w:val="18"/>
              </w:rPr>
            </w:pPr>
            <w:r>
              <w:rPr>
                <w:color w:val="404154"/>
                <w:w w:val="110"/>
                <w:sz w:val="18"/>
              </w:rPr>
              <w:t>Hardware</w:t>
            </w:r>
            <w:r>
              <w:rPr>
                <w:color w:val="404154"/>
                <w:spacing w:val="-14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>team</w:t>
            </w:r>
            <w:r>
              <w:rPr>
                <w:color w:val="404154"/>
                <w:spacing w:val="-13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>receives</w:t>
            </w:r>
            <w:r>
              <w:rPr>
                <w:color w:val="404154"/>
                <w:spacing w:val="-13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>the</w:t>
            </w:r>
            <w:r>
              <w:rPr>
                <w:color w:val="404154"/>
                <w:spacing w:val="-13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>work</w:t>
            </w:r>
            <w:r>
              <w:rPr>
                <w:color w:val="404154"/>
                <w:spacing w:val="-13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>item</w:t>
            </w:r>
            <w:r>
              <w:rPr>
                <w:color w:val="404154"/>
                <w:spacing w:val="-13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 xml:space="preserve">and </w:t>
            </w:r>
            <w:r>
              <w:rPr>
                <w:color w:val="404154"/>
                <w:w w:val="115"/>
                <w:sz w:val="18"/>
              </w:rPr>
              <w:t>begins</w:t>
            </w:r>
            <w:r>
              <w:rPr>
                <w:color w:val="404154"/>
                <w:spacing w:val="-1"/>
                <w:w w:val="115"/>
                <w:sz w:val="18"/>
              </w:rPr>
              <w:t xml:space="preserve"> </w:t>
            </w:r>
            <w:r>
              <w:rPr>
                <w:color w:val="404154"/>
                <w:w w:val="115"/>
                <w:sz w:val="18"/>
              </w:rPr>
              <w:t>configuration</w:t>
            </w:r>
            <w:r>
              <w:rPr>
                <w:color w:val="404154"/>
                <w:spacing w:val="-4"/>
                <w:w w:val="115"/>
                <w:sz w:val="18"/>
              </w:rPr>
              <w:t xml:space="preserve"> </w:t>
            </w:r>
            <w:r>
              <w:rPr>
                <w:color w:val="404154"/>
                <w:w w:val="115"/>
                <w:sz w:val="18"/>
              </w:rPr>
              <w:t>work;</w:t>
            </w:r>
            <w:r>
              <w:rPr>
                <w:color w:val="404154"/>
                <w:spacing w:val="-3"/>
                <w:w w:val="115"/>
                <w:sz w:val="18"/>
              </w:rPr>
              <w:t xml:space="preserve"> </w:t>
            </w:r>
            <w:r>
              <w:rPr>
                <w:color w:val="404154"/>
                <w:w w:val="115"/>
                <w:sz w:val="18"/>
              </w:rPr>
              <w:t>required to complete</w:t>
            </w:r>
            <w:r>
              <w:rPr>
                <w:color w:val="404154"/>
                <w:spacing w:val="-18"/>
                <w:w w:val="115"/>
                <w:sz w:val="18"/>
              </w:rPr>
              <w:t xml:space="preserve"> </w:t>
            </w:r>
            <w:r>
              <w:rPr>
                <w:color w:val="404154"/>
                <w:w w:val="115"/>
                <w:sz w:val="18"/>
              </w:rPr>
              <w:t>fulfillment</w:t>
            </w:r>
            <w:r>
              <w:rPr>
                <w:color w:val="404154"/>
                <w:spacing w:val="-13"/>
                <w:w w:val="115"/>
                <w:sz w:val="18"/>
              </w:rPr>
              <w:t xml:space="preserve"> </w:t>
            </w:r>
            <w:r>
              <w:rPr>
                <w:color w:val="404154"/>
                <w:w w:val="115"/>
                <w:sz w:val="18"/>
              </w:rPr>
              <w:t>and</w:t>
            </w:r>
            <w:r>
              <w:rPr>
                <w:color w:val="404154"/>
                <w:spacing w:val="-14"/>
                <w:w w:val="115"/>
                <w:sz w:val="18"/>
              </w:rPr>
              <w:t xml:space="preserve"> </w:t>
            </w:r>
            <w:r>
              <w:rPr>
                <w:color w:val="404154"/>
                <w:w w:val="115"/>
                <w:sz w:val="18"/>
              </w:rPr>
              <w:t>reduce</w:t>
            </w:r>
            <w:r>
              <w:rPr>
                <w:color w:val="404154"/>
                <w:spacing w:val="-14"/>
                <w:w w:val="115"/>
                <w:sz w:val="18"/>
              </w:rPr>
              <w:t xml:space="preserve"> </w:t>
            </w:r>
            <w:r>
              <w:rPr>
                <w:color w:val="404154"/>
                <w:w w:val="115"/>
                <w:sz w:val="18"/>
              </w:rPr>
              <w:t>end-user wait</w:t>
            </w:r>
            <w:r>
              <w:rPr>
                <w:color w:val="404154"/>
                <w:spacing w:val="-12"/>
                <w:w w:val="115"/>
                <w:sz w:val="18"/>
              </w:rPr>
              <w:t xml:space="preserve"> </w:t>
            </w:r>
            <w:r>
              <w:rPr>
                <w:color w:val="404154"/>
                <w:w w:val="115"/>
                <w:sz w:val="18"/>
              </w:rPr>
              <w:t>time.</w:t>
            </w:r>
          </w:p>
        </w:tc>
        <w:tc>
          <w:tcPr>
            <w:tcW w:w="4153" w:type="dxa"/>
            <w:shd w:val="clear" w:color="auto" w:fill="FFFFFF"/>
          </w:tcPr>
          <w:p w14:paraId="5B40D3D1">
            <w:pPr>
              <w:pStyle w:val="10"/>
              <w:spacing w:before="8"/>
              <w:rPr>
                <w:sz w:val="16"/>
              </w:rPr>
            </w:pPr>
          </w:p>
          <w:p w14:paraId="2E2E28C5">
            <w:pPr>
              <w:pStyle w:val="10"/>
              <w:spacing w:line="254" w:lineRule="auto"/>
              <w:ind w:left="184"/>
              <w:rPr>
                <w:sz w:val="18"/>
              </w:rPr>
            </w:pPr>
            <w:r>
              <w:rPr>
                <w:color w:val="404154"/>
                <w:w w:val="115"/>
                <w:sz w:val="18"/>
              </w:rPr>
              <w:t>Information:</w:t>
            </w:r>
            <w:r>
              <w:rPr>
                <w:color w:val="404154"/>
                <w:spacing w:val="-3"/>
                <w:w w:val="115"/>
                <w:sz w:val="18"/>
              </w:rPr>
              <w:t xml:space="preserve"> </w:t>
            </w:r>
            <w:r>
              <w:rPr>
                <w:color w:val="404154"/>
                <w:w w:val="115"/>
                <w:sz w:val="18"/>
              </w:rPr>
              <w:t xml:space="preserve">Catalog Task linked to </w:t>
            </w:r>
            <w:r>
              <w:rPr>
                <w:color w:val="404154"/>
                <w:w w:val="110"/>
                <w:sz w:val="18"/>
              </w:rPr>
              <w:t>Requested Item and Request. Result: Configuration</w:t>
            </w:r>
            <w:r>
              <w:rPr>
                <w:color w:val="404154"/>
                <w:spacing w:val="-14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>activities</w:t>
            </w:r>
            <w:r>
              <w:rPr>
                <w:color w:val="404154"/>
                <w:spacing w:val="-13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>recorded</w:t>
            </w:r>
            <w:r>
              <w:rPr>
                <w:color w:val="404154"/>
                <w:spacing w:val="-13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>and,</w:t>
            </w:r>
            <w:r>
              <w:rPr>
                <w:color w:val="404154"/>
                <w:spacing w:val="-13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 xml:space="preserve">upon </w:t>
            </w:r>
            <w:r>
              <w:rPr>
                <w:color w:val="404154"/>
                <w:w w:val="115"/>
                <w:sz w:val="18"/>
              </w:rPr>
              <w:t>completion, fulfillment status updated.</w:t>
            </w:r>
          </w:p>
        </w:tc>
      </w:tr>
    </w:tbl>
    <w:p w14:paraId="2964026B"/>
    <w:sectPr>
      <w:pgSz w:w="11920" w:h="16840"/>
      <w:pgMar w:top="560" w:right="660" w:bottom="280" w:left="58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Microsoft Sans Serif">
    <w:panose1 w:val="020B0604020202020204"/>
    <w:charset w:val="00"/>
    <w:family w:val="swiss"/>
    <w:pitch w:val="default"/>
    <w:sig w:usb0="E5002EFF" w:usb1="C000605B" w:usb2="00000029" w:usb3="00000000" w:csb0="200101FF" w:csb1="20280000"/>
  </w:font>
  <w:font w:name="Century">
    <w:panose1 w:val="02040604050505020304"/>
    <w:charset w:val="00"/>
    <w:family w:val="roman"/>
    <w:pitch w:val="default"/>
    <w:sig w:usb0="00000287" w:usb1="00000000" w:usb2="00000000" w:usb3="00000000" w:csb0="2000009F" w:csb1="DFD70000"/>
  </w:font>
  <w:font w:name="Book Antiqua">
    <w:panose1 w:val="02040602050305030304"/>
    <w:charset w:val="00"/>
    <w:family w:val="roman"/>
    <w:pitch w:val="default"/>
    <w:sig w:usb0="00000287" w:usb1="00000000" w:usb2="00000000" w:usb3="00000000" w:csb0="200000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205925"/>
    <w:multiLevelType w:val="multilevel"/>
    <w:tmpl w:val="BF205925"/>
    <w:lvl w:ilvl="0" w:tentative="0">
      <w:start w:val="1"/>
      <w:numFmt w:val="decimal"/>
      <w:lvlText w:val="%1."/>
      <w:lvlJc w:val="left"/>
      <w:pPr>
        <w:ind w:left="489" w:hanging="305"/>
        <w:jc w:val="left"/>
      </w:pPr>
      <w:rPr>
        <w:rFonts w:hint="default" w:ascii="Arial" w:hAnsi="Arial" w:eastAsia="Arial" w:cs="Arial"/>
        <w:b/>
        <w:bCs/>
        <w:i w:val="0"/>
        <w:iCs w:val="0"/>
        <w:color w:val="404154"/>
        <w:spacing w:val="-1"/>
        <w:w w:val="103"/>
        <w:sz w:val="19"/>
        <w:szCs w:val="19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499" w:hanging="305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518" w:hanging="305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537" w:hanging="305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556" w:hanging="305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575" w:hanging="305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594" w:hanging="305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613" w:hanging="305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632" w:hanging="305"/>
      </w:pPr>
      <w:rPr>
        <w:rFonts w:hint="default"/>
        <w:lang w:val="en-US" w:eastAsia="en-US" w:bidi="ar-SA"/>
      </w:rPr>
    </w:lvl>
  </w:abstractNum>
  <w:abstractNum w:abstractNumId="1">
    <w:nsid w:val="CF092B84"/>
    <w:multiLevelType w:val="multilevel"/>
    <w:tmpl w:val="CF092B84"/>
    <w:lvl w:ilvl="0" w:tentative="0">
      <w:start w:val="1"/>
      <w:numFmt w:val="decimal"/>
      <w:lvlText w:val="%1."/>
      <w:lvlJc w:val="left"/>
      <w:pPr>
        <w:ind w:left="521" w:hanging="336"/>
        <w:jc w:val="left"/>
      </w:pPr>
      <w:rPr>
        <w:rFonts w:hint="default" w:ascii="Arial" w:hAnsi="Arial" w:eastAsia="Arial" w:cs="Arial"/>
        <w:b/>
        <w:bCs/>
        <w:i w:val="0"/>
        <w:iCs w:val="0"/>
        <w:color w:val="404154"/>
        <w:spacing w:val="-1"/>
        <w:w w:val="104"/>
        <w:sz w:val="21"/>
        <w:szCs w:val="21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535" w:hanging="336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550" w:hanging="336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565" w:hanging="336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580" w:hanging="336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595" w:hanging="336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610" w:hanging="336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625" w:hanging="336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640" w:hanging="336"/>
      </w:pPr>
      <w:rPr>
        <w:rFonts w:hint="default"/>
        <w:lang w:val="en-US" w:eastAsia="en-US" w:bidi="ar-SA"/>
      </w:rPr>
    </w:lvl>
  </w:abstractNum>
  <w:abstractNum w:abstractNumId="2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504" w:hanging="320"/>
        <w:jc w:val="left"/>
      </w:pPr>
      <w:rPr>
        <w:rFonts w:hint="default" w:ascii="Arial" w:hAnsi="Arial" w:eastAsia="Arial" w:cs="Arial"/>
        <w:b/>
        <w:bCs/>
        <w:i w:val="0"/>
        <w:iCs w:val="0"/>
        <w:color w:val="404154"/>
        <w:w w:val="103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517" w:hanging="32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534" w:hanging="32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551" w:hanging="32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568" w:hanging="32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585" w:hanging="32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602" w:hanging="32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619" w:hanging="32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636" w:hanging="320"/>
      </w:pPr>
      <w:rPr>
        <w:rFonts w:hint="default"/>
        <w:lang w:val="en-US" w:eastAsia="en-US" w:bidi="ar-SA"/>
      </w:rPr>
    </w:lvl>
  </w:abstractNum>
  <w:abstractNum w:abstractNumId="3">
    <w:nsid w:val="59ADCABA"/>
    <w:multiLevelType w:val="multilevel"/>
    <w:tmpl w:val="59ADCABA"/>
    <w:lvl w:ilvl="0" w:tentative="0">
      <w:start w:val="0"/>
      <w:numFmt w:val="bullet"/>
      <w:lvlText w:val="•"/>
      <w:lvlJc w:val="left"/>
      <w:pPr>
        <w:ind w:left="521" w:hanging="336"/>
      </w:pPr>
      <w:rPr>
        <w:rFonts w:hint="default" w:ascii="Microsoft Sans Serif" w:hAnsi="Microsoft Sans Serif" w:eastAsia="Microsoft Sans Serif" w:cs="Microsoft Sans Serif"/>
        <w:w w:val="19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535" w:hanging="336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550" w:hanging="336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565" w:hanging="336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580" w:hanging="336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595" w:hanging="336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610" w:hanging="336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625" w:hanging="336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640" w:hanging="336"/>
      </w:pPr>
      <w:rPr>
        <w:rFonts w:hint="default"/>
        <w:lang w:val="en-US" w:eastAsia="en-US" w:bidi="ar-SA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04D56980"/>
    <w:rsid w:val="77D950A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Microsoft Sans Serif" w:hAnsi="Microsoft Sans Serif" w:eastAsia="Microsoft Sans Serif" w:cs="Microsoft Sans Serif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185"/>
      <w:outlineLvl w:val="1"/>
    </w:pPr>
    <w:rPr>
      <w:rFonts w:ascii="Century" w:hAnsi="Century" w:eastAsia="Century" w:cs="Century"/>
      <w:sz w:val="51"/>
      <w:szCs w:val="51"/>
      <w:lang w:val="en-US" w:eastAsia="en-US" w:bidi="ar-SA"/>
    </w:rPr>
  </w:style>
  <w:style w:type="paragraph" w:styleId="3">
    <w:name w:val="heading 2"/>
    <w:basedOn w:val="1"/>
    <w:qFormat/>
    <w:uiPriority w:val="1"/>
    <w:pPr>
      <w:ind w:left="185"/>
      <w:outlineLvl w:val="2"/>
    </w:pPr>
    <w:rPr>
      <w:rFonts w:ascii="Century" w:hAnsi="Century" w:eastAsia="Century" w:cs="Century"/>
      <w:sz w:val="26"/>
      <w:szCs w:val="26"/>
      <w:lang w:val="en-US" w:eastAsia="en-US" w:bidi="ar-SA"/>
    </w:rPr>
  </w:style>
  <w:style w:type="paragraph" w:styleId="4">
    <w:name w:val="heading 3"/>
    <w:basedOn w:val="1"/>
    <w:qFormat/>
    <w:uiPriority w:val="1"/>
    <w:pPr>
      <w:ind w:left="185"/>
      <w:outlineLvl w:val="3"/>
    </w:pPr>
    <w:rPr>
      <w:rFonts w:ascii="Century" w:hAnsi="Century" w:eastAsia="Century" w:cs="Century"/>
      <w:sz w:val="25"/>
      <w:szCs w:val="25"/>
      <w:lang w:val="en-US" w:eastAsia="en-US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qFormat/>
    <w:uiPriority w:val="1"/>
    <w:rPr>
      <w:rFonts w:ascii="Microsoft Sans Serif" w:hAnsi="Microsoft Sans Serif" w:eastAsia="Microsoft Sans Serif" w:cs="Microsoft Sans Serif"/>
      <w:sz w:val="20"/>
      <w:szCs w:val="20"/>
      <w:lang w:val="en-US" w:eastAsia="en-US" w:bidi="ar-SA"/>
    </w:rPr>
  </w:style>
  <w:style w:type="table" w:customStyle="1" w:styleId="8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9">
    <w:name w:val="List Paragraph"/>
    <w:basedOn w:val="1"/>
    <w:qFormat/>
    <w:uiPriority w:val="1"/>
    <w:pPr>
      <w:ind w:left="521" w:hanging="320"/>
    </w:pPr>
    <w:rPr>
      <w:rFonts w:ascii="Microsoft Sans Serif" w:hAnsi="Microsoft Sans Serif" w:eastAsia="Microsoft Sans Serif" w:cs="Microsoft Sans Serif"/>
      <w:lang w:val="en-US" w:eastAsia="en-US" w:bidi="ar-SA"/>
    </w:rPr>
  </w:style>
  <w:style w:type="paragraph" w:customStyle="1" w:styleId="10">
    <w:name w:val="Table Paragraph"/>
    <w:basedOn w:val="1"/>
    <w:qFormat/>
    <w:uiPriority w:val="1"/>
    <w:rPr>
      <w:rFonts w:ascii="Microsoft Sans Serif" w:hAnsi="Microsoft Sans Serif" w:eastAsia="Microsoft Sans Serif" w:cs="Microsoft Sans Serif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</customSectProps>
  <customShpExts>
    <customShpInfo spid="_x0000_s1026"/>
    <customShpInfo spid="_x0000_s1027"/>
    <customShpInfo spid="_x0000_s1028"/>
    <customShpInfo spid="_x0000_s1029"/>
    <customShpInfo spid="_x0000_s1030"/>
    <customShpInfo spid="_x0000_s1031"/>
    <customShpInfo spid="_x0000_s1032"/>
    <customShpInfo spid="_x0000_s1033"/>
    <customShpInfo spid="_x0000_s1034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10</Pages>
  <Words>2998</Words>
  <Characters>19277</Characters>
  <TotalTime>1</TotalTime>
  <ScaleCrop>false</ScaleCrop>
  <LinksUpToDate>false</LinksUpToDate>
  <CharactersWithSpaces>22076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2026-09-25T00:15:00Z</dcterms:created>
  <dc:creator>acer</dc:creator>
  <cp:lastModifiedBy>acer</cp:lastModifiedBy>
  <dcterms:modified xsi:type="dcterms:W3CDTF">2026-09-28T04:42:33Z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2026-09-24T00:00:00Z</vt:filetime>
  </property>
  <property fmtid="{D5CDD505-2E9C-101B-9397-08002B2CF9AE}" pid="3" name="Creator">
    <vt:lpwstr>Microsoft® PowerPoint® LTSC</vt:lpwstr>
  </property>
  <property fmtid="{D5CDD505-2E9C-101B-9397-08002B2CF9AE}" pid="4" name="LastSaved">
    <vt:filetime>2026-09-25T00:00:00Z</vt:filetime>
  </property>
  <property fmtid="{D5CDD505-2E9C-101B-9397-08002B2CF9AE}" pid="5" name="Producer">
    <vt:lpwstr>Microsoft® PowerPoint® LTSC</vt:lpwstr>
  </property>
  <property fmtid="{D5CDD505-2E9C-101B-9397-08002B2CF9AE}" pid="6" name="KSOTemplateDocerSaveRecord">
    <vt:lpwstr>eyJoZGlkIjoiNmNhMGZkYTA1Yzg3ZWI5MjU3ZTNiOTA4MjAyODQ4ZDMifQ==</vt:lpwstr>
  </property>
  <property fmtid="{D5CDD505-2E9C-101B-9397-08002B2CF9AE}" pid="7" name="KSOProductBuildVer">
    <vt:lpwstr>1033-12.1.0.28485</vt:lpwstr>
  </property>
  <property fmtid="{D5CDD505-2E9C-101B-9397-08002B2CF9AE}" pid="8" name="ICV">
    <vt:lpwstr>5EC3DB846B394A97928E9F69F6D4D3EE_13</vt:lpwstr>
  </property>
</Properties>
</file>