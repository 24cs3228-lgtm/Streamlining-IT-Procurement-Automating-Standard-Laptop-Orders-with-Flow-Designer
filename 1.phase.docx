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EE65A">
      <w:pPr>
        <w:spacing w:before="20" w:line="442" w:lineRule="exact"/>
        <w:ind w:left="0" w:right="652" w:firstLine="0"/>
        <w:jc w:val="center"/>
        <w:rPr>
          <w:rFonts w:ascii="Book Antiqua"/>
          <w:sz w:val="36"/>
        </w:rPr>
      </w:pPr>
      <w:r>
        <w:rPr>
          <w:rFonts w:ascii="Book Antiqua"/>
          <w:color w:val="1B1B27"/>
          <w:w w:val="105"/>
          <w:sz w:val="36"/>
        </w:rPr>
        <w:t>Streamlining</w:t>
      </w:r>
      <w:r>
        <w:rPr>
          <w:rFonts w:ascii="Book Antiqua"/>
          <w:color w:val="1B1B27"/>
          <w:spacing w:val="-10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IT</w:t>
      </w:r>
      <w:r>
        <w:rPr>
          <w:rFonts w:ascii="Book Antiqua"/>
          <w:color w:val="1B1B27"/>
          <w:spacing w:val="-14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Procurement:</w:t>
      </w:r>
      <w:r>
        <w:rPr>
          <w:rFonts w:ascii="Book Antiqua"/>
          <w:color w:val="1B1B27"/>
          <w:spacing w:val="-1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Automating</w:t>
      </w:r>
      <w:r>
        <w:rPr>
          <w:rFonts w:ascii="Book Antiqua"/>
          <w:color w:val="1B1B27"/>
          <w:spacing w:val="-1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Standar</w:t>
      </w:r>
      <w:r>
        <w:rPr>
          <w:rFonts w:hint="default" w:ascii="Book Antiqua"/>
          <w:color w:val="1B1B27"/>
          <w:w w:val="105"/>
          <w:sz w:val="36"/>
          <w:lang w:val="en-US"/>
        </w:rPr>
        <w:t>d</w:t>
      </w:r>
      <w:r>
        <w:rPr>
          <w:rFonts w:ascii="Book Antiqua"/>
          <w:color w:val="1B1B27"/>
          <w:spacing w:val="-12"/>
          <w:w w:val="105"/>
          <w:sz w:val="36"/>
        </w:rPr>
        <w:t xml:space="preserve"> </w:t>
      </w:r>
      <w:r>
        <w:rPr>
          <w:rFonts w:ascii="Book Antiqua"/>
          <w:color w:val="1B1B27"/>
          <w:spacing w:val="-2"/>
          <w:w w:val="105"/>
          <w:sz w:val="36"/>
        </w:rPr>
        <w:t>Laptop</w:t>
      </w:r>
    </w:p>
    <w:p w14:paraId="276C73F1">
      <w:pPr>
        <w:spacing w:before="0" w:line="442" w:lineRule="exact"/>
        <w:ind w:left="0" w:right="656" w:firstLine="0"/>
        <w:jc w:val="center"/>
        <w:rPr>
          <w:rFonts w:ascii="Book Antiqua"/>
          <w:sz w:val="36"/>
        </w:rPr>
      </w:pPr>
      <w:r>
        <w:rPr>
          <w:rFonts w:ascii="Book Antiqua"/>
          <w:color w:val="1B1B27"/>
          <w:w w:val="105"/>
          <w:sz w:val="36"/>
        </w:rPr>
        <w:t>Orders</w:t>
      </w:r>
      <w:r>
        <w:rPr>
          <w:rFonts w:ascii="Book Antiqua"/>
          <w:color w:val="1B1B27"/>
          <w:spacing w:val="-28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with</w:t>
      </w:r>
      <w:r>
        <w:rPr>
          <w:rFonts w:ascii="Book Antiqua"/>
          <w:color w:val="1B1B27"/>
          <w:spacing w:val="-27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Flow</w:t>
      </w:r>
      <w:r>
        <w:rPr>
          <w:rFonts w:ascii="Book Antiqua"/>
          <w:color w:val="1B1B27"/>
          <w:spacing w:val="-27"/>
          <w:w w:val="105"/>
          <w:sz w:val="36"/>
        </w:rPr>
        <w:t xml:space="preserve"> </w:t>
      </w:r>
      <w:r>
        <w:rPr>
          <w:rFonts w:ascii="Book Antiqua"/>
          <w:color w:val="1B1B27"/>
          <w:spacing w:val="-2"/>
          <w:w w:val="105"/>
          <w:sz w:val="36"/>
        </w:rPr>
        <w:t>Designer</w:t>
      </w:r>
    </w:p>
    <w:p w14:paraId="5D6EC159">
      <w:pPr>
        <w:pStyle w:val="6"/>
        <w:rPr>
          <w:rFonts w:ascii="Book Antiqua"/>
          <w:sz w:val="20"/>
        </w:rPr>
      </w:pPr>
    </w:p>
    <w:p w14:paraId="3F7E9F7C">
      <w:pPr>
        <w:pStyle w:val="6"/>
        <w:rPr>
          <w:rFonts w:ascii="Book Antiqua"/>
          <w:sz w:val="20"/>
        </w:rPr>
      </w:pPr>
    </w:p>
    <w:p w14:paraId="55154C3F">
      <w:pPr>
        <w:pStyle w:val="6"/>
        <w:rPr>
          <w:rFonts w:ascii="Book Antiqua"/>
          <w:sz w:val="20"/>
        </w:rPr>
      </w:pPr>
    </w:p>
    <w:p w14:paraId="01DDBB8A">
      <w:pPr>
        <w:pStyle w:val="6"/>
        <w:rPr>
          <w:rFonts w:ascii="Book Antiqua"/>
          <w:sz w:val="20"/>
        </w:rPr>
      </w:pPr>
      <w:bookmarkStart w:id="0" w:name="_GoBack"/>
      <w:bookmarkEnd w:id="0"/>
    </w:p>
    <w:p w14:paraId="550CF632">
      <w:pPr>
        <w:pStyle w:val="6"/>
        <w:spacing w:before="1"/>
        <w:rPr>
          <w:rFonts w:ascii="Book Antiqua"/>
          <w:sz w:val="29"/>
        </w:rPr>
      </w:pPr>
    </w:p>
    <w:p w14:paraId="589AAEDD">
      <w:pPr>
        <w:tabs>
          <w:tab w:val="left" w:pos="2542"/>
        </w:tabs>
        <w:spacing w:before="27"/>
        <w:ind w:left="1135" w:right="0" w:firstLine="0"/>
        <w:jc w:val="left"/>
        <w:rPr>
          <w:rFonts w:ascii="Times New Roman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1</w:t>
      </w:r>
      <w:r>
        <w:rPr>
          <w:rFonts w:ascii="Calibri"/>
          <w:sz w:val="36"/>
        </w:rPr>
        <w:tab/>
      </w:r>
      <w:r>
        <w:rPr>
          <w:rFonts w:ascii="Calibri"/>
          <w:sz w:val="36"/>
        </w:rPr>
        <w:t>--</w:t>
      </w:r>
      <w:r>
        <w:rPr>
          <w:rFonts w:ascii="Calibri"/>
          <w:spacing w:val="-16"/>
          <w:sz w:val="36"/>
        </w:rPr>
        <w:t xml:space="preserve"> </w:t>
      </w:r>
      <w:r>
        <w:rPr>
          <w:rFonts w:ascii="Times New Roman"/>
          <w:color w:val="1B1B27"/>
          <w:sz w:val="28"/>
        </w:rPr>
        <w:t>BRAINSTORMING</w:t>
      </w:r>
      <w:r>
        <w:rPr>
          <w:rFonts w:ascii="Times New Roman"/>
          <w:color w:val="1B1B27"/>
          <w:spacing w:val="-14"/>
          <w:sz w:val="28"/>
        </w:rPr>
        <w:t xml:space="preserve"> </w:t>
      </w:r>
      <w:r>
        <w:rPr>
          <w:rFonts w:ascii="Times New Roman"/>
          <w:color w:val="1B1B27"/>
          <w:sz w:val="28"/>
        </w:rPr>
        <w:t>&amp;</w:t>
      </w:r>
      <w:r>
        <w:rPr>
          <w:rFonts w:ascii="Times New Roman"/>
          <w:color w:val="1B1B27"/>
          <w:spacing w:val="-13"/>
          <w:sz w:val="28"/>
        </w:rPr>
        <w:t xml:space="preserve"> </w:t>
      </w:r>
      <w:r>
        <w:rPr>
          <w:rFonts w:ascii="Times New Roman"/>
          <w:color w:val="1B1B27"/>
          <w:sz w:val="28"/>
        </w:rPr>
        <w:t>IDEATION</w:t>
      </w:r>
      <w:r>
        <w:rPr>
          <w:rFonts w:ascii="Times New Roman"/>
          <w:color w:val="1B1B27"/>
          <w:spacing w:val="-13"/>
          <w:sz w:val="28"/>
        </w:rPr>
        <w:t xml:space="preserve"> </w:t>
      </w:r>
      <w:r>
        <w:rPr>
          <w:rFonts w:ascii="Times New Roman"/>
          <w:color w:val="1B1B27"/>
          <w:spacing w:val="-2"/>
          <w:sz w:val="28"/>
        </w:rPr>
        <w:t>PHASE</w:t>
      </w:r>
    </w:p>
    <w:p w14:paraId="716A8801">
      <w:pPr>
        <w:pStyle w:val="6"/>
        <w:rPr>
          <w:rFonts w:ascii="Times New Roman"/>
          <w:sz w:val="20"/>
        </w:rPr>
      </w:pPr>
    </w:p>
    <w:p w14:paraId="4E0A67D9">
      <w:pPr>
        <w:pStyle w:val="6"/>
        <w:rPr>
          <w:rFonts w:ascii="Times New Roman"/>
          <w:sz w:val="20"/>
        </w:rPr>
      </w:pPr>
    </w:p>
    <w:p w14:paraId="337A0982">
      <w:pPr>
        <w:pStyle w:val="6"/>
        <w:rPr>
          <w:rFonts w:ascii="Times New Roman"/>
          <w:sz w:val="20"/>
        </w:rPr>
      </w:pPr>
    </w:p>
    <w:p w14:paraId="7B13771E">
      <w:pPr>
        <w:pStyle w:val="6"/>
        <w:rPr>
          <w:rFonts w:ascii="Times New Roman"/>
          <w:sz w:val="20"/>
        </w:rPr>
      </w:pPr>
    </w:p>
    <w:p w14:paraId="2DD7127B">
      <w:pPr>
        <w:pStyle w:val="6"/>
        <w:spacing w:before="11"/>
        <w:rPr>
          <w:rFonts w:ascii="Times New Roman"/>
          <w:sz w:val="17"/>
        </w:rPr>
      </w:pPr>
    </w:p>
    <w:tbl>
      <w:tblPr>
        <w:tblStyle w:val="5"/>
        <w:tblW w:w="0" w:type="auto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0"/>
        <w:gridCol w:w="5080"/>
      </w:tblGrid>
      <w:tr w14:paraId="27BE14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5080" w:type="dxa"/>
          </w:tcPr>
          <w:p w14:paraId="6D1C1079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5080" w:type="dxa"/>
          </w:tcPr>
          <w:p w14:paraId="6D174521">
            <w:pPr>
              <w:pStyle w:val="9"/>
              <w:ind w:firstLine="170" w:firstLineChars="50"/>
              <w:rPr>
                <w:rFonts w:hint="default" w:ascii="Times New Roman"/>
                <w:sz w:val="34"/>
                <w:lang w:val="en-US"/>
              </w:rPr>
            </w:pPr>
            <w:r>
              <w:rPr>
                <w:rFonts w:hint="default" w:ascii="Times New Roman"/>
                <w:sz w:val="34"/>
                <w:lang w:val="en-US"/>
              </w:rPr>
              <w:t>28.09.2026</w:t>
            </w:r>
          </w:p>
        </w:tc>
      </w:tr>
      <w:tr w14:paraId="64B4B4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5080" w:type="dxa"/>
          </w:tcPr>
          <w:p w14:paraId="64D7698D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5080" w:type="dxa"/>
          </w:tcPr>
          <w:p w14:paraId="1D64C015">
            <w:pPr>
              <w:pStyle w:val="9"/>
              <w:ind w:firstLine="170" w:firstLineChars="50"/>
              <w:rPr>
                <w:rFonts w:ascii="Times New Roman"/>
                <w:sz w:val="34"/>
              </w:rPr>
            </w:pPr>
            <w:r>
              <w:rPr>
                <w:rFonts w:hint="default" w:ascii="Times New Roman"/>
                <w:sz w:val="34"/>
              </w:rPr>
              <w:t>SWTID-2026-7568</w:t>
            </w:r>
          </w:p>
        </w:tc>
      </w:tr>
      <w:tr w14:paraId="0F5531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5080" w:type="dxa"/>
          </w:tcPr>
          <w:p w14:paraId="1A013002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080" w:type="dxa"/>
          </w:tcPr>
          <w:p w14:paraId="0879EF0A">
            <w:pPr>
              <w:pStyle w:val="9"/>
              <w:ind w:left="110" w:hanging="110" w:hangingChars="50"/>
              <w:rPr>
                <w:rFonts w:ascii="Times New Roman"/>
                <w:sz w:val="34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Streamlining IT Procurement: Automating Standard Laptop Orders with Flow Designer</w:t>
            </w:r>
          </w:p>
        </w:tc>
      </w:tr>
      <w:tr w14:paraId="490C10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5080" w:type="dxa"/>
          </w:tcPr>
          <w:p w14:paraId="26B65AFB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080" w:type="dxa"/>
          </w:tcPr>
          <w:p w14:paraId="762ABF57">
            <w:pPr>
              <w:pStyle w:val="9"/>
              <w:ind w:left="170" w:hanging="170" w:hangingChars="50"/>
              <w:rPr>
                <w:rFonts w:hint="default" w:ascii="Times New Roman"/>
                <w:sz w:val="34"/>
                <w:lang w:val="en-US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Dr. K.KARPAGAM, M.Sc.,M.Phil.,Ph.D.</w:t>
            </w:r>
          </w:p>
        </w:tc>
      </w:tr>
    </w:tbl>
    <w:p w14:paraId="70C67043">
      <w:pPr>
        <w:pStyle w:val="6"/>
        <w:rPr>
          <w:rFonts w:ascii="Times New Roman"/>
          <w:sz w:val="20"/>
        </w:rPr>
      </w:pPr>
    </w:p>
    <w:p w14:paraId="2BDD4C33">
      <w:pPr>
        <w:pStyle w:val="6"/>
        <w:ind w:firstLine="340" w:firstLineChars="100"/>
        <w:rPr>
          <w:rFonts w:hint="default" w:ascii="Times New Roman"/>
          <w:sz w:val="34"/>
          <w:lang w:val="en-US"/>
        </w:rPr>
      </w:pPr>
    </w:p>
    <w:p w14:paraId="041B7D08">
      <w:pPr>
        <w:pStyle w:val="6"/>
        <w:ind w:firstLine="340" w:firstLineChars="100"/>
        <w:rPr>
          <w:rFonts w:hint="default" w:ascii="Times New Roman"/>
          <w:sz w:val="34"/>
          <w:lang w:val="en-US"/>
        </w:rPr>
      </w:pPr>
      <w:r>
        <w:rPr>
          <w:rFonts w:hint="default" w:ascii="Times New Roman"/>
          <w:sz w:val="34"/>
          <w:lang w:val="en-US"/>
        </w:rPr>
        <w:t xml:space="preserve">Team leader : Mutharasu R </w:t>
      </w:r>
    </w:p>
    <w:p w14:paraId="680B98B8">
      <w:pPr>
        <w:pStyle w:val="6"/>
        <w:ind w:firstLine="340" w:firstLineChars="100"/>
        <w:rPr>
          <w:rFonts w:ascii="Times New Roman"/>
          <w:sz w:val="20"/>
        </w:rPr>
      </w:pPr>
      <w:r>
        <w:rPr>
          <w:rFonts w:hint="default" w:ascii="Times New Roman"/>
          <w:sz w:val="34"/>
          <w:lang w:val="en-US"/>
        </w:rPr>
        <w:t xml:space="preserve">Reg.No : 24CS3228 </w:t>
      </w:r>
    </w:p>
    <w:p w14:paraId="7B859AF2">
      <w:pPr>
        <w:pStyle w:val="6"/>
        <w:rPr>
          <w:rFonts w:hint="default" w:ascii="Times New Roman"/>
          <w:sz w:val="34"/>
          <w:lang w:val="en-US"/>
        </w:rPr>
      </w:pPr>
    </w:p>
    <w:p w14:paraId="00FB2C6C">
      <w:pPr>
        <w:pStyle w:val="6"/>
        <w:spacing w:before="3"/>
        <w:rPr>
          <w:rFonts w:ascii="Times New Roman"/>
          <w:sz w:val="20"/>
        </w:rPr>
      </w:pPr>
    </w:p>
    <w:p w14:paraId="3B07A9A8">
      <w:pPr>
        <w:spacing w:before="28"/>
        <w:ind w:left="352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3716E9C2">
      <w:pPr>
        <w:pStyle w:val="6"/>
        <w:spacing w:before="10" w:after="1"/>
        <w:rPr>
          <w:rFonts w:ascii="Calibri"/>
          <w:sz w:val="27"/>
        </w:rPr>
      </w:pPr>
    </w:p>
    <w:tbl>
      <w:tblPr>
        <w:tblStyle w:val="5"/>
        <w:tblW w:w="0" w:type="auto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8"/>
        <w:gridCol w:w="4558"/>
      </w:tblGrid>
      <w:tr w14:paraId="6F2534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</w:tcPr>
          <w:p w14:paraId="58FD0573">
            <w:pPr>
              <w:pStyle w:val="9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1ED9166">
            <w:pPr>
              <w:pStyle w:val="9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14:paraId="449176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</w:tcPr>
          <w:p w14:paraId="6148C56D">
            <w:pPr>
              <w:pStyle w:val="9"/>
              <w:ind w:firstLine="170" w:firstLineChars="50"/>
              <w:rPr>
                <w:rFonts w:hint="default" w:ascii="Times New Roman"/>
                <w:sz w:val="34"/>
                <w:lang w:val="en-US"/>
              </w:rPr>
            </w:pPr>
            <w:r>
              <w:rPr>
                <w:rFonts w:hint="default" w:ascii="Times New Roman"/>
                <w:sz w:val="34"/>
                <w:lang w:val="en-US"/>
              </w:rPr>
              <w:t>Thangapandi Murugesh C</w:t>
            </w:r>
          </w:p>
        </w:tc>
        <w:tc>
          <w:tcPr>
            <w:tcW w:w="4558" w:type="dxa"/>
          </w:tcPr>
          <w:p w14:paraId="6A2CC8F2">
            <w:pPr>
              <w:pStyle w:val="9"/>
              <w:ind w:firstLine="170" w:firstLineChars="50"/>
              <w:rPr>
                <w:rFonts w:hint="default" w:ascii="Times New Roman"/>
                <w:sz w:val="34"/>
                <w:lang w:val="en-US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24cs3250</w:t>
            </w:r>
          </w:p>
        </w:tc>
      </w:tr>
      <w:tr w14:paraId="0AE467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4558" w:type="dxa"/>
          </w:tcPr>
          <w:p w14:paraId="3EF62CE2">
            <w:pPr>
              <w:pStyle w:val="9"/>
              <w:ind w:firstLine="170" w:firstLineChars="50"/>
              <w:rPr>
                <w:rFonts w:hint="default" w:ascii="Times New Roman"/>
                <w:sz w:val="34"/>
                <w:lang w:val="en-US"/>
              </w:rPr>
            </w:pPr>
            <w:r>
              <w:rPr>
                <w:rFonts w:hint="default" w:ascii="Times New Roman"/>
                <w:sz w:val="34"/>
                <w:lang w:val="en-US"/>
              </w:rPr>
              <w:t>Vignesh M</w:t>
            </w:r>
          </w:p>
        </w:tc>
        <w:tc>
          <w:tcPr>
            <w:tcW w:w="4558" w:type="dxa"/>
          </w:tcPr>
          <w:p w14:paraId="7E70E5D1">
            <w:pPr>
              <w:pStyle w:val="9"/>
              <w:ind w:firstLine="170" w:firstLineChars="50"/>
              <w:rPr>
                <w:rFonts w:hint="default" w:ascii="Times New Roman"/>
                <w:sz w:val="34"/>
                <w:lang w:val="en-US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24CS3255</w:t>
            </w:r>
          </w:p>
        </w:tc>
      </w:tr>
    </w:tbl>
    <w:p w14:paraId="4DF24293">
      <w:pPr>
        <w:spacing w:after="0"/>
        <w:rPr>
          <w:rFonts w:ascii="Times New Roman"/>
          <w:sz w:val="34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357269DD">
      <w:pPr>
        <w:pStyle w:val="2"/>
        <w:spacing w:line="661" w:lineRule="exact"/>
      </w:pPr>
      <w:r>
        <w:rPr>
          <w:color w:val="1B1B27"/>
          <w:w w:val="105"/>
        </w:rPr>
        <w:t>BRAINSTORMING</w:t>
      </w:r>
      <w:r>
        <w:rPr>
          <w:color w:val="1B1B27"/>
          <w:spacing w:val="-32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spacing w:val="-2"/>
          <w:w w:val="105"/>
        </w:rPr>
        <w:t>IDEATION</w:t>
      </w:r>
    </w:p>
    <w:p w14:paraId="3CB0B96C">
      <w:pPr>
        <w:spacing w:before="5"/>
        <w:ind w:left="165" w:right="0" w:firstLine="0"/>
        <w:jc w:val="left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10"/>
          <w:sz w:val="54"/>
        </w:rPr>
        <w:t>PHASE</w:t>
      </w:r>
    </w:p>
    <w:p w14:paraId="48232D00">
      <w:pPr>
        <w:pStyle w:val="3"/>
        <w:spacing w:before="116" w:line="242" w:lineRule="auto"/>
        <w:ind w:left="165"/>
      </w:pPr>
      <w:r>
        <w:rPr>
          <w:color w:val="1B1B27"/>
          <w:w w:val="105"/>
        </w:rPr>
        <w:t>Project:</w:t>
      </w:r>
      <w:r>
        <w:rPr>
          <w:color w:val="1B1B27"/>
          <w:spacing w:val="-11"/>
          <w:w w:val="105"/>
        </w:rPr>
        <w:t xml:space="preserve"> </w:t>
      </w:r>
      <w:r>
        <w:rPr>
          <w:color w:val="1B1B27"/>
          <w:w w:val="105"/>
        </w:rPr>
        <w:t>Streamlining</w:t>
      </w:r>
      <w:r>
        <w:rPr>
          <w:color w:val="1B1B27"/>
          <w:spacing w:val="-14"/>
          <w:w w:val="105"/>
        </w:rPr>
        <w:t xml:space="preserve"> </w:t>
      </w:r>
      <w:r>
        <w:rPr>
          <w:color w:val="1B1B27"/>
          <w:w w:val="105"/>
        </w:rPr>
        <w:t>IT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Procurement: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Automating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Standard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Laptop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Orders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with Flow</w:t>
      </w:r>
      <w:r>
        <w:rPr>
          <w:color w:val="1B1B27"/>
          <w:spacing w:val="-15"/>
          <w:w w:val="105"/>
        </w:rPr>
        <w:t xml:space="preserve"> </w:t>
      </w:r>
      <w:r>
        <w:rPr>
          <w:color w:val="1B1B27"/>
          <w:w w:val="105"/>
        </w:rPr>
        <w:t>Designer</w:t>
      </w:r>
    </w:p>
    <w:p w14:paraId="22100C42">
      <w:pPr>
        <w:pStyle w:val="6"/>
        <w:spacing w:before="2"/>
        <w:rPr>
          <w:rFonts w:ascii="Book Antiqua"/>
          <w:sz w:val="31"/>
        </w:rPr>
      </w:pPr>
    </w:p>
    <w:p w14:paraId="00C18BB3">
      <w:pPr>
        <w:spacing w:before="0" w:line="338" w:lineRule="auto"/>
        <w:ind w:left="165" w:right="335" w:firstLine="0"/>
        <w:jc w:val="left"/>
        <w:rPr>
          <w:sz w:val="17"/>
        </w:rPr>
      </w:pPr>
      <w:r>
        <w:rPr>
          <w:color w:val="404154"/>
          <w:w w:val="105"/>
          <w:sz w:val="17"/>
        </w:rPr>
        <w:t xml:space="preserve">Project Phase: Brainstorming &amp; Ideation. Platform: ServiceNow. Technology: Flow Designer. Process Area: IT Procurement. </w:t>
      </w:r>
      <w:r>
        <w:rPr>
          <w:color w:val="404154"/>
          <w:w w:val="110"/>
          <w:sz w:val="17"/>
        </w:rPr>
        <w:t>Main</w:t>
      </w:r>
      <w:r>
        <w:rPr>
          <w:color w:val="404154"/>
          <w:spacing w:val="-2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Use Case: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Standard</w:t>
      </w:r>
      <w:r>
        <w:rPr>
          <w:color w:val="404154"/>
          <w:spacing w:val="-6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Laptop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Ordering.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Academic</w:t>
      </w:r>
      <w:r>
        <w:rPr>
          <w:color w:val="404154"/>
          <w:spacing w:val="-8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Project.</w:t>
      </w:r>
    </w:p>
    <w:p w14:paraId="3FD43330">
      <w:pPr>
        <w:pStyle w:val="6"/>
        <w:spacing w:before="2"/>
        <w:rPr>
          <w:sz w:val="24"/>
        </w:rPr>
      </w:pPr>
    </w:p>
    <w:p w14:paraId="176864B9">
      <w:pPr>
        <w:pStyle w:val="6"/>
        <w:spacing w:line="338" w:lineRule="auto"/>
        <w:ind w:left="165"/>
      </w:pPr>
      <w:r>
        <w:rPr>
          <w:color w:val="404154"/>
          <w:w w:val="110"/>
        </w:rPr>
        <w:t>This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document presents the Brainstorming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&amp; Ideation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for 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academic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that examines how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objective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of this phase is to identify the core problems in the current procurement lifecycle,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generate candidate solutions, evaluate alternatives, and propose a final automation concept suitable for detailed requirements and subsequent development phases.</w:t>
      </w:r>
    </w:p>
    <w:p w14:paraId="5AAD2F45">
      <w:pPr>
        <w:pStyle w:val="6"/>
        <w:rPr>
          <w:sz w:val="20"/>
        </w:rPr>
      </w:pPr>
    </w:p>
    <w:p w14:paraId="35DC1017">
      <w:pPr>
        <w:pStyle w:val="6"/>
        <w:spacing w:before="1"/>
        <w:rPr>
          <w:sz w:val="18"/>
        </w:rPr>
      </w:pPr>
    </w:p>
    <w:p w14:paraId="7BBE1A17">
      <w:pPr>
        <w:spacing w:after="0"/>
        <w:rPr>
          <w:sz w:val="18"/>
        </w:rPr>
        <w:sectPr>
          <w:pgSz w:w="11920" w:h="16840"/>
          <w:pgMar w:top="580" w:right="660" w:bottom="280" w:left="600" w:header="720" w:footer="720" w:gutter="0"/>
          <w:cols w:space="720" w:num="1"/>
        </w:sectPr>
      </w:pPr>
    </w:p>
    <w:p w14:paraId="22FAD04B">
      <w:pPr>
        <w:pStyle w:val="3"/>
        <w:spacing w:line="242" w:lineRule="auto"/>
        <w:ind w:left="395"/>
      </w:pPr>
      <w:r>
        <w:rPr>
          <w:color w:val="404154"/>
          <w:spacing w:val="-2"/>
          <w:w w:val="110"/>
        </w:rPr>
        <w:t xml:space="preserve">Problem </w:t>
      </w:r>
      <w:r>
        <w:rPr>
          <w:color w:val="404154"/>
          <w:spacing w:val="-2"/>
          <w:w w:val="105"/>
        </w:rPr>
        <w:t>Definition</w:t>
      </w:r>
    </w:p>
    <w:p w14:paraId="36A4E7B7">
      <w:pPr>
        <w:pStyle w:val="6"/>
        <w:spacing w:before="201" w:line="338" w:lineRule="auto"/>
        <w:ind w:left="395"/>
      </w:pPr>
      <w:r>
        <w:rPr>
          <w:color w:val="404154"/>
          <w:w w:val="110"/>
        </w:rPr>
        <w:t>Manual steps in Standard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Laptop requests cause delays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0"/>
        </w:rPr>
        <w:t>oversight.</w:t>
      </w:r>
    </w:p>
    <w:p w14:paraId="69137141">
      <w:pPr>
        <w:pStyle w:val="3"/>
        <w:ind w:left="395"/>
      </w:pPr>
      <w:r>
        <w:br w:type="column"/>
      </w:r>
      <w:r>
        <w:rPr>
          <w:color w:val="404154"/>
          <w:spacing w:val="-2"/>
          <w:w w:val="110"/>
        </w:rPr>
        <w:t>Brainstorming</w:t>
      </w:r>
    </w:p>
    <w:p w14:paraId="369467C0">
      <w:pPr>
        <w:pStyle w:val="6"/>
        <w:spacing w:before="202" w:line="338" w:lineRule="auto"/>
        <w:ind w:left="395" w:right="145"/>
      </w:pPr>
      <w:r>
        <w:rPr>
          <w:color w:val="404154"/>
          <w:w w:val="110"/>
        </w:rPr>
        <w:t>Generate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ideas </w:t>
      </w:r>
      <w:r>
        <w:rPr>
          <w:color w:val="404154"/>
          <w:spacing w:val="-2"/>
          <w:w w:val="110"/>
        </w:rPr>
        <w:t>spanning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manual, semi-automated,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fully </w:t>
      </w:r>
      <w:r>
        <w:rPr>
          <w:color w:val="404154"/>
          <w:spacing w:val="-2"/>
          <w:w w:val="110"/>
        </w:rPr>
        <w:t>automated approaches.</w:t>
      </w:r>
    </w:p>
    <w:p w14:paraId="08070CDE">
      <w:pPr>
        <w:pStyle w:val="3"/>
        <w:ind w:left="396"/>
      </w:pPr>
      <w:r>
        <w:br w:type="column"/>
      </w:r>
      <w:r>
        <w:rPr>
          <w:color w:val="404154"/>
          <w:spacing w:val="-2"/>
          <w:w w:val="105"/>
        </w:rPr>
        <w:t>Evaluation</w:t>
      </w:r>
    </w:p>
    <w:p w14:paraId="17755F96">
      <w:pPr>
        <w:pStyle w:val="6"/>
        <w:spacing w:before="202" w:line="338" w:lineRule="auto"/>
        <w:ind w:left="396"/>
      </w:pPr>
      <w:r>
        <w:rPr>
          <w:color w:val="404154"/>
          <w:w w:val="105"/>
        </w:rPr>
        <w:t>Assess</w:t>
      </w:r>
      <w:r>
        <w:rPr>
          <w:color w:val="404154"/>
          <w:spacing w:val="-15"/>
          <w:w w:val="105"/>
        </w:rPr>
        <w:t xml:space="preserve"> </w:t>
      </w:r>
      <w:r>
        <w:rPr>
          <w:color w:val="404154"/>
          <w:w w:val="105"/>
        </w:rPr>
        <w:t xml:space="preserve">alignment </w:t>
      </w:r>
      <w:r>
        <w:rPr>
          <w:color w:val="404154"/>
          <w:w w:val="110"/>
        </w:rPr>
        <w:t>with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operational </w:t>
      </w:r>
      <w:r>
        <w:rPr>
          <w:color w:val="404154"/>
          <w:spacing w:val="-2"/>
          <w:w w:val="110"/>
        </w:rPr>
        <w:t>feasibility.</w:t>
      </w:r>
    </w:p>
    <w:p w14:paraId="5AD874D2">
      <w:pPr>
        <w:pStyle w:val="3"/>
        <w:spacing w:line="242" w:lineRule="auto"/>
        <w:ind w:left="396" w:right="387"/>
      </w:pPr>
      <w:r>
        <w:br w:type="column"/>
      </w:r>
      <w:r>
        <w:rPr>
          <w:color w:val="404154"/>
          <w:spacing w:val="-2"/>
          <w:w w:val="105"/>
        </w:rPr>
        <w:t>Selected Solution</w:t>
      </w:r>
    </w:p>
    <w:p w14:paraId="27EE8C7A">
      <w:pPr>
        <w:pStyle w:val="6"/>
        <w:spacing w:before="201" w:line="338" w:lineRule="auto"/>
        <w:ind w:left="396" w:right="387"/>
      </w:pPr>
      <w:r>
        <w:rPr>
          <w:color w:val="404154"/>
          <w:w w:val="110"/>
        </w:rPr>
        <w:t xml:space="preserve">Flow Designer </w:t>
      </w:r>
      <w:r>
        <w:rPr>
          <w:color w:val="404154"/>
          <w:spacing w:val="-2"/>
          <w:w w:val="110"/>
        </w:rPr>
        <w:t xml:space="preserve">automation </w:t>
      </w:r>
      <w:r>
        <w:rPr>
          <w:color w:val="404154"/>
          <w:w w:val="110"/>
        </w:rPr>
        <w:t>creating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spacing w:val="-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4"/>
          <w:w w:val="110"/>
        </w:rPr>
        <w:t>assigned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4"/>
          <w:w w:val="110"/>
        </w:rPr>
        <w:t xml:space="preserve">to </w:t>
      </w:r>
      <w:r>
        <w:rPr>
          <w:color w:val="404154"/>
          <w:spacing w:val="-2"/>
          <w:w w:val="110"/>
        </w:rPr>
        <w:t>Hardware.</w:t>
      </w:r>
    </w:p>
    <w:p w14:paraId="62A68A74">
      <w:pPr>
        <w:spacing w:after="0" w:line="338" w:lineRule="auto"/>
        <w:sectPr>
          <w:type w:val="continuous"/>
          <w:pgSz w:w="11920" w:h="16840"/>
          <w:pgMar w:top="620" w:right="660" w:bottom="280" w:left="600" w:header="720" w:footer="720" w:gutter="0"/>
          <w:cols w:equalWidth="0" w:num="4">
            <w:col w:w="2146" w:space="504"/>
            <w:col w:w="2331" w:space="319"/>
            <w:col w:w="2180" w:space="469"/>
            <w:col w:w="2711"/>
          </w:cols>
        </w:sectPr>
      </w:pPr>
    </w:p>
    <w:p w14:paraId="17E5087C">
      <w:pPr>
        <w:pStyle w:val="6"/>
        <w:rPr>
          <w:sz w:val="20"/>
        </w:rPr>
      </w:pPr>
      <w:r>
        <w:pict>
          <v:group id="docshapegroup1" o:spid="_x0000_s1026" o:spt="203" style="position:absolute;left:0pt;margin-left:0pt;margin-top:0pt;height:841.7pt;width:595.45pt;mso-position-horizontal-relative:page;mso-position-vertical-relative:page;z-index:-251656192;mso-width-relative:page;mso-height-relative:page;" coordsize="11909,16834">
            <o:lock v:ext="edit"/>
            <v:shape id="docshape2" o:spid="_x0000_s1027" o:spt="75" type="#_x0000_t75" style="position:absolute;left:0;top:0;height:16834;width:11909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docshape3" o:spid="_x0000_s1028" style="position:absolute;left:766;top:5864;height:3034;width:2432;" fillcolor="#D2D9F8" filled="t" stroked="f" coordorigin="767,5864" coordsize="2432,3034" path="m3106,5864l859,5864,823,5872,794,5891,774,5920,767,5956,767,8806,774,8842,794,8871,823,8891,859,8898,3106,8898,3142,8891,3171,8871,3191,8842,3198,8806,3198,5956,3191,5920,3171,5891,3142,5872,3106,5864xe">
              <v:path arrowok="t"/>
              <v:fill on="t" focussize="0,0"/>
              <v:stroke on="f"/>
              <v:imagedata o:title=""/>
              <o:lock v:ext="edit"/>
            </v:shape>
            <v:shape id="docshape4" o:spid="_x0000_s1029" style="position:absolute;left:766;top:5864;height:3034;width:2432;" filled="f" stroked="t" coordorigin="767,5864" coordsize="2432,3034" path="m767,5956l774,5920,794,5891,823,5872,859,5864,3106,5864,3142,5872,3171,5891,3191,5920,3198,5956,3198,8806,3191,8842,3171,8871,3142,8891,3106,8898,859,8898,823,8891,794,8871,774,8842,767,8806,767,5956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5" o:spid="_x0000_s1030" style="position:absolute;left:3416;top:5864;height:3034;width:2429;" fillcolor="#D2D9F8" filled="t" stroked="f" coordorigin="3416,5864" coordsize="2429,3034" path="m5754,5864l3508,5864,3472,5872,3443,5891,3424,5920,3416,5956,3416,8806,3424,8842,3443,8871,3472,8891,3508,8898,5754,8898,5789,8891,5818,8871,5838,8842,5845,8806,5845,5956,5838,5920,5818,5891,5789,5872,5754,5864xe">
              <v:path arrowok="t"/>
              <v:fill on="t" focussize="0,0"/>
              <v:stroke on="f"/>
              <v:imagedata o:title=""/>
              <o:lock v:ext="edit"/>
            </v:shape>
            <v:shape id="docshape6" o:spid="_x0000_s1031" style="position:absolute;left:3416;top:5864;height:3034;width:2429;" filled="f" stroked="t" coordorigin="3416,5864" coordsize="2429,3034" path="m3416,5956l3424,5920,3443,5891,3472,5872,3508,5864,5754,5864,5789,5872,5818,5891,5838,5920,5845,5956,5845,8806,5838,8842,5818,8871,5789,8891,5754,8898,3508,8898,3472,8891,3443,8871,3424,8842,3416,8806,3416,5956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7" o:spid="_x0000_s1032" style="position:absolute;left:6063;top:5864;height:3034;width:2432;" fillcolor="#D2D9F8" filled="t" stroked="f" coordorigin="6064,5864" coordsize="2432,3034" path="m8403,5864l6155,5864,6120,5872,6090,5891,6071,5920,6064,5956,6064,8806,6071,8842,6090,8871,6120,8891,6155,8898,8403,8898,8439,8891,8468,8871,8488,8842,8495,8806,8495,5956,8488,5920,8468,5891,8439,5872,8403,5864xe">
              <v:path arrowok="t"/>
              <v:fill on="t" focussize="0,0"/>
              <v:stroke on="f"/>
              <v:imagedata o:title=""/>
              <o:lock v:ext="edit"/>
            </v:shape>
            <v:shape id="docshape8" o:spid="_x0000_s1033" style="position:absolute;left:6063;top:5864;height:3034;width:2432;" filled="f" stroked="t" coordorigin="6064,5864" coordsize="2432,3034" path="m6064,5956l6071,5920,6090,5891,6120,5872,6155,5864,8403,5864,8439,5872,8468,5891,8488,5920,8495,5956,8495,8806,8488,8842,8468,8871,8439,8891,8403,8898,6155,8898,6120,8891,6090,8871,6071,8842,6064,8806,6064,5956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9" o:spid="_x0000_s1034" style="position:absolute;left:8713;top:5864;height:3034;width:2432;" fillcolor="#D2D9F8" filled="t" stroked="f" coordorigin="8713,5864" coordsize="2432,3034" path="m11053,5864l8805,5864,8769,5872,8740,5891,8720,5920,8713,5956,8713,8806,8720,8842,8740,8871,8769,8891,8805,8898,11053,8898,11088,8891,11118,8871,11137,8842,11144,8806,11144,5956,11137,5920,11118,5891,11088,5872,11053,5864xe">
              <v:path arrowok="t"/>
              <v:fill on="t" focussize="0,0"/>
              <v:stroke on="f"/>
              <v:imagedata o:title=""/>
              <o:lock v:ext="edit"/>
            </v:shape>
            <v:shape id="docshape10" o:spid="_x0000_s1035" style="position:absolute;left:8713;top:5864;height:3034;width:2432;" filled="f" stroked="t" coordorigin="8713,5864" coordsize="2432,3034" path="m8713,5956l8720,5920,8740,5891,8769,5872,8805,5864,11053,5864,11088,5872,11118,5891,11137,5920,11144,5956,11144,8806,11137,8842,11118,8871,11088,8891,11053,8898,8805,8898,8769,8891,8740,8871,8720,8842,8713,8806,8713,5956xe">
              <v:path arrowok="t"/>
              <v:fill on="f" focussize="0,0"/>
              <v:stroke weight="0.620236220472441pt" color="#B8BEDF"/>
              <v:imagedata o:title=""/>
              <o:lock v:ext="edit"/>
            </v:shape>
          </v:group>
        </w:pict>
      </w:r>
    </w:p>
    <w:p w14:paraId="4D321316">
      <w:pPr>
        <w:pStyle w:val="6"/>
        <w:spacing w:before="11"/>
        <w:rPr>
          <w:sz w:val="20"/>
        </w:rPr>
      </w:pPr>
    </w:p>
    <w:p w14:paraId="1E51D2D1">
      <w:pPr>
        <w:pStyle w:val="6"/>
        <w:spacing w:before="92" w:line="333" w:lineRule="auto"/>
        <w:ind w:left="165" w:right="77"/>
        <w:rPr>
          <w:rFonts w:ascii="Times New Roman"/>
        </w:rPr>
      </w:pPr>
      <w:r>
        <w:rPr>
          <w:rFonts w:ascii="Times New Roman"/>
          <w:color w:val="404154"/>
        </w:rPr>
        <w:t>Short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introduction:</w:t>
      </w:r>
      <w:r>
        <w:rPr>
          <w:rFonts w:ascii="Times New Roman"/>
          <w:color w:val="404154"/>
          <w:spacing w:val="-7"/>
        </w:rPr>
        <w:t xml:space="preserve"> </w:t>
      </w:r>
      <w:r>
        <w:rPr>
          <w:rFonts w:ascii="Times New Roman"/>
          <w:color w:val="404154"/>
        </w:rPr>
        <w:t>The</w:t>
      </w:r>
      <w:r>
        <w:rPr>
          <w:rFonts w:ascii="Times New Roman"/>
          <w:color w:val="404154"/>
          <w:spacing w:val="-3"/>
        </w:rPr>
        <w:t xml:space="preserve"> </w:t>
      </w:r>
      <w:r>
        <w:rPr>
          <w:rFonts w:ascii="Times New Roman"/>
          <w:color w:val="404154"/>
        </w:rPr>
        <w:t>project</w:t>
      </w:r>
      <w:r>
        <w:rPr>
          <w:rFonts w:ascii="Times New Roman"/>
          <w:color w:val="404154"/>
          <w:spacing w:val="-8"/>
        </w:rPr>
        <w:t xml:space="preserve"> </w:t>
      </w:r>
      <w:r>
        <w:rPr>
          <w:rFonts w:ascii="Times New Roman"/>
          <w:color w:val="404154"/>
        </w:rPr>
        <w:t>addresses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inefficient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manual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activities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in</w:t>
      </w:r>
      <w:r>
        <w:rPr>
          <w:rFonts w:ascii="Times New Roman"/>
          <w:color w:val="404154"/>
          <w:spacing w:val="-1"/>
        </w:rPr>
        <w:t xml:space="preserve"> </w:t>
      </w:r>
      <w:r>
        <w:rPr>
          <w:rFonts w:ascii="Times New Roman"/>
          <w:color w:val="404154"/>
        </w:rPr>
        <w:t>the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Standard</w:t>
      </w:r>
      <w:r>
        <w:rPr>
          <w:rFonts w:ascii="Times New Roman"/>
          <w:color w:val="404154"/>
          <w:spacing w:val="-6"/>
        </w:rPr>
        <w:t xml:space="preserve"> </w:t>
      </w:r>
      <w:r>
        <w:rPr>
          <w:rFonts w:ascii="Times New Roman"/>
          <w:color w:val="404154"/>
        </w:rPr>
        <w:t>Laptop</w:t>
      </w:r>
      <w:r>
        <w:rPr>
          <w:rFonts w:ascii="Times New Roman"/>
          <w:color w:val="404154"/>
          <w:spacing w:val="-1"/>
        </w:rPr>
        <w:t xml:space="preserve"> </w:t>
      </w:r>
      <w:r>
        <w:rPr>
          <w:rFonts w:ascii="Times New Roman"/>
          <w:color w:val="404154"/>
        </w:rPr>
        <w:t>ordering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process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by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designing a Flow Designer-based automation that links Service Catalog requests, approvals, and Catalog Task creation to the Hardware assignment group.</w:t>
      </w:r>
    </w:p>
    <w:p w14:paraId="1B5CB85D">
      <w:pPr>
        <w:spacing w:after="0" w:line="333" w:lineRule="auto"/>
        <w:rPr>
          <w:rFonts w:ascii="Times New Roman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76632A62">
      <w:pPr>
        <w:spacing w:before="0" w:line="242" w:lineRule="auto"/>
        <w:ind w:left="165" w:right="0" w:firstLine="0"/>
        <w:jc w:val="left"/>
        <w:rPr>
          <w:rFonts w:ascii="Book Antiqua"/>
          <w:sz w:val="46"/>
        </w:rPr>
      </w:pPr>
      <w:r>
        <w:pict>
          <v:rect id="docshape11" o:spid="_x0000_s1036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Book Antiqua"/>
          <w:color w:val="1B1B27"/>
          <w:w w:val="105"/>
          <w:sz w:val="46"/>
        </w:rPr>
        <w:t xml:space="preserve">Understanding the Existing IT Procurement </w:t>
      </w:r>
      <w:r>
        <w:rPr>
          <w:rFonts w:ascii="Book Antiqua"/>
          <w:color w:val="1B1B27"/>
          <w:spacing w:val="-2"/>
          <w:w w:val="105"/>
          <w:sz w:val="46"/>
        </w:rPr>
        <w:t>Problem</w:t>
      </w:r>
    </w:p>
    <w:p w14:paraId="55BA0147">
      <w:pPr>
        <w:spacing w:before="385" w:line="314" w:lineRule="auto"/>
        <w:ind w:left="165" w:right="77" w:firstLine="0"/>
        <w:jc w:val="left"/>
        <w:rPr>
          <w:sz w:val="18"/>
        </w:rPr>
      </w:pPr>
      <w:r>
        <w:rPr>
          <w:color w:val="404154"/>
          <w:w w:val="110"/>
          <w:sz w:val="18"/>
        </w:rPr>
        <w:t>The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current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procurement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orders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relies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on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human-operated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sequence: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 Request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submitted,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approvals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are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obtained,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configuration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must be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routed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manually.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When configuration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creation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assignment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omitted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delayed,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downstream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activities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stalled.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resulting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 inefficiency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increases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user wait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time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administrative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overhead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 the IT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procurement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Hardware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teams.</w:t>
      </w:r>
    </w:p>
    <w:p w14:paraId="1E979A25">
      <w:pPr>
        <w:pStyle w:val="6"/>
        <w:rPr>
          <w:sz w:val="20"/>
        </w:rPr>
      </w:pPr>
    </w:p>
    <w:p w14:paraId="6E89BDA9">
      <w:pPr>
        <w:pStyle w:val="6"/>
        <w:spacing w:before="1"/>
        <w:rPr>
          <w:sz w:val="25"/>
        </w:rPr>
      </w:pPr>
    </w:p>
    <w:p w14:paraId="6AD31655">
      <w:pPr>
        <w:pStyle w:val="8"/>
        <w:numPr>
          <w:ilvl w:val="0"/>
          <w:numId w:val="1"/>
        </w:numPr>
        <w:tabs>
          <w:tab w:val="left" w:pos="454"/>
        </w:tabs>
        <w:spacing w:before="0" w:after="0" w:line="240" w:lineRule="auto"/>
        <w:ind w:left="453" w:right="0" w:hanging="289"/>
        <w:jc w:val="left"/>
        <w:rPr>
          <w:sz w:val="18"/>
        </w:rPr>
      </w:pPr>
      <w:r>
        <w:rPr>
          <w:color w:val="404154"/>
          <w:w w:val="105"/>
          <w:sz w:val="18"/>
        </w:rPr>
        <w:t>Manual</w:t>
      </w:r>
      <w:r>
        <w:rPr>
          <w:color w:val="404154"/>
          <w:spacing w:val="6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intervention</w:t>
      </w:r>
    </w:p>
    <w:p w14:paraId="0A630065">
      <w:pPr>
        <w:pStyle w:val="8"/>
        <w:numPr>
          <w:ilvl w:val="0"/>
          <w:numId w:val="1"/>
        </w:numPr>
        <w:tabs>
          <w:tab w:val="left" w:pos="454"/>
        </w:tabs>
        <w:spacing w:before="63" w:after="0" w:line="240" w:lineRule="auto"/>
        <w:ind w:left="453" w:right="0" w:hanging="289"/>
        <w:jc w:val="left"/>
        <w:rPr>
          <w:sz w:val="18"/>
        </w:rPr>
      </w:pPr>
      <w:r>
        <w:rPr>
          <w:color w:val="404154"/>
          <w:w w:val="105"/>
          <w:sz w:val="18"/>
        </w:rPr>
        <w:t>Delayed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creation</w:t>
      </w:r>
    </w:p>
    <w:p w14:paraId="5AFC02C8">
      <w:pPr>
        <w:pStyle w:val="8"/>
        <w:numPr>
          <w:ilvl w:val="0"/>
          <w:numId w:val="1"/>
        </w:numPr>
        <w:tabs>
          <w:tab w:val="left" w:pos="454"/>
        </w:tabs>
        <w:spacing w:before="65" w:after="0" w:line="240" w:lineRule="auto"/>
        <w:ind w:left="453" w:right="0" w:hanging="289"/>
        <w:jc w:val="left"/>
        <w:rPr>
          <w:sz w:val="18"/>
        </w:rPr>
      </w:pPr>
      <w:r>
        <w:rPr>
          <w:color w:val="404154"/>
          <w:w w:val="110"/>
          <w:sz w:val="18"/>
        </w:rPr>
        <w:t>Configuration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dependency</w:t>
      </w:r>
    </w:p>
    <w:p w14:paraId="78F7044D">
      <w:pPr>
        <w:pStyle w:val="8"/>
        <w:numPr>
          <w:ilvl w:val="0"/>
          <w:numId w:val="1"/>
        </w:numPr>
        <w:tabs>
          <w:tab w:val="left" w:pos="454"/>
        </w:tabs>
        <w:spacing w:before="62" w:after="0" w:line="240" w:lineRule="auto"/>
        <w:ind w:left="453" w:right="0" w:hanging="289"/>
        <w:jc w:val="left"/>
        <w:rPr>
          <w:sz w:val="18"/>
        </w:rPr>
      </w:pPr>
      <w:r>
        <w:rPr>
          <w:color w:val="404154"/>
          <w:w w:val="105"/>
          <w:sz w:val="18"/>
        </w:rPr>
        <w:t>Task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problems</w:t>
      </w:r>
    </w:p>
    <w:p w14:paraId="21714145">
      <w:pPr>
        <w:pStyle w:val="8"/>
        <w:numPr>
          <w:ilvl w:val="0"/>
          <w:numId w:val="1"/>
        </w:numPr>
        <w:tabs>
          <w:tab w:val="left" w:pos="454"/>
        </w:tabs>
        <w:spacing w:before="65" w:after="0" w:line="240" w:lineRule="auto"/>
        <w:ind w:left="453" w:right="0" w:hanging="289"/>
        <w:jc w:val="left"/>
        <w:rPr>
          <w:sz w:val="18"/>
        </w:rPr>
      </w:pPr>
      <w:r>
        <w:rPr>
          <w:color w:val="404154"/>
          <w:spacing w:val="-2"/>
          <w:w w:val="110"/>
          <w:sz w:val="18"/>
        </w:rPr>
        <w:t>User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waiting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4"/>
          <w:w w:val="110"/>
          <w:sz w:val="18"/>
        </w:rPr>
        <w:t>time</w:t>
      </w:r>
    </w:p>
    <w:p w14:paraId="26AA598C">
      <w:pPr>
        <w:pStyle w:val="8"/>
        <w:numPr>
          <w:ilvl w:val="0"/>
          <w:numId w:val="1"/>
        </w:numPr>
        <w:tabs>
          <w:tab w:val="left" w:pos="454"/>
        </w:tabs>
        <w:spacing w:before="66" w:after="0" w:line="240" w:lineRule="auto"/>
        <w:ind w:left="453" w:right="0" w:hanging="289"/>
        <w:jc w:val="left"/>
        <w:rPr>
          <w:sz w:val="18"/>
        </w:rPr>
      </w:pPr>
      <w:r>
        <w:rPr>
          <w:color w:val="404154"/>
          <w:sz w:val="18"/>
        </w:rPr>
        <w:t>Resource</w:t>
      </w:r>
      <w:r>
        <w:rPr>
          <w:color w:val="404154"/>
          <w:spacing w:val="6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utilization</w:t>
      </w:r>
    </w:p>
    <w:p w14:paraId="015C2ED3">
      <w:pPr>
        <w:pStyle w:val="8"/>
        <w:numPr>
          <w:ilvl w:val="0"/>
          <w:numId w:val="1"/>
        </w:numPr>
        <w:tabs>
          <w:tab w:val="left" w:pos="454"/>
        </w:tabs>
        <w:spacing w:before="62" w:after="0" w:line="240" w:lineRule="auto"/>
        <w:ind w:left="453" w:right="0" w:hanging="289"/>
        <w:jc w:val="left"/>
        <w:rPr>
          <w:sz w:val="18"/>
        </w:rPr>
      </w:pPr>
      <w:r>
        <w:rPr>
          <w:color w:val="404154"/>
          <w:sz w:val="18"/>
        </w:rPr>
        <w:t>Process</w:t>
      </w:r>
      <w:r>
        <w:rPr>
          <w:color w:val="404154"/>
          <w:spacing w:val="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inefficiency</w:t>
      </w:r>
    </w:p>
    <w:p w14:paraId="701FABC4">
      <w:pPr>
        <w:pStyle w:val="6"/>
        <w:rPr>
          <w:sz w:val="20"/>
        </w:rPr>
      </w:pPr>
    </w:p>
    <w:p w14:paraId="41397FE3">
      <w:pPr>
        <w:pStyle w:val="6"/>
        <w:rPr>
          <w:sz w:val="20"/>
        </w:rPr>
      </w:pPr>
    </w:p>
    <w:p w14:paraId="69530397">
      <w:pPr>
        <w:pStyle w:val="6"/>
        <w:spacing w:before="7"/>
        <w:rPr>
          <w:sz w:val="15"/>
        </w:rPr>
      </w:pPr>
    </w:p>
    <w:tbl>
      <w:tblPr>
        <w:tblStyle w:val="5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8"/>
        <w:gridCol w:w="7492"/>
      </w:tblGrid>
      <w:tr w14:paraId="381CB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888" w:type="dxa"/>
            <w:shd w:val="clear" w:color="auto" w:fill="FFFFFF"/>
          </w:tcPr>
          <w:p w14:paraId="20D358CC">
            <w:pPr>
              <w:pStyle w:val="9"/>
              <w:spacing w:before="127"/>
              <w:ind w:left="1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154"/>
                <w:w w:val="95"/>
                <w:sz w:val="18"/>
              </w:rPr>
              <w:t>Existing</w:t>
            </w:r>
            <w:r>
              <w:rPr>
                <w:rFonts w:ascii="Arial"/>
                <w:b/>
                <w:color w:val="404154"/>
                <w:spacing w:val="-12"/>
                <w:w w:val="95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8"/>
              </w:rPr>
              <w:t>Challenge</w:t>
            </w:r>
          </w:p>
        </w:tc>
        <w:tc>
          <w:tcPr>
            <w:tcW w:w="7492" w:type="dxa"/>
            <w:shd w:val="clear" w:color="auto" w:fill="FFFFFF"/>
          </w:tcPr>
          <w:p w14:paraId="7B585063">
            <w:pPr>
              <w:pStyle w:val="9"/>
              <w:spacing w:before="127"/>
              <w:ind w:left="4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154"/>
                <w:sz w:val="18"/>
              </w:rPr>
              <w:t>Effect</w:t>
            </w:r>
            <w:r>
              <w:rPr>
                <w:rFonts w:ascii="Arial"/>
                <w:b/>
                <w:color w:val="4041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z w:val="18"/>
              </w:rPr>
              <w:t>on</w:t>
            </w:r>
            <w:r>
              <w:rPr>
                <w:rFonts w:ascii="Arial"/>
                <w:b/>
                <w:color w:val="404154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8"/>
              </w:rPr>
              <w:t>Process</w:t>
            </w:r>
          </w:p>
        </w:tc>
      </w:tr>
      <w:tr w14:paraId="76E35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2888" w:type="dxa"/>
            <w:shd w:val="clear" w:color="auto" w:fill="F5F5F5"/>
          </w:tcPr>
          <w:p w14:paraId="4F047230">
            <w:pPr>
              <w:pStyle w:val="9"/>
              <w:spacing w:before="9"/>
              <w:rPr>
                <w:sz w:val="23"/>
              </w:rPr>
            </w:pPr>
          </w:p>
          <w:p w14:paraId="12FACD29">
            <w:pPr>
              <w:pStyle w:val="9"/>
              <w:spacing w:before="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Manual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creation</w:t>
            </w:r>
          </w:p>
        </w:tc>
        <w:tc>
          <w:tcPr>
            <w:tcW w:w="7492" w:type="dxa"/>
            <w:shd w:val="clear" w:color="auto" w:fill="F5F5F5"/>
          </w:tcPr>
          <w:p w14:paraId="34AADE48">
            <w:pPr>
              <w:pStyle w:val="9"/>
              <w:spacing w:before="162" w:line="254" w:lineRule="auto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Additional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administrative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effort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Configuration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step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may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be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overlooked </w:t>
            </w:r>
            <w:r>
              <w:rPr>
                <w:color w:val="404154"/>
                <w:spacing w:val="-2"/>
                <w:w w:val="115"/>
                <w:sz w:val="18"/>
              </w:rPr>
              <w:t>(Proposed)</w:t>
            </w:r>
          </w:p>
        </w:tc>
      </w:tr>
      <w:tr w14:paraId="31F19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888" w:type="dxa"/>
            <w:shd w:val="clear" w:color="auto" w:fill="FFFFFF"/>
          </w:tcPr>
          <w:p w14:paraId="6E4D8930">
            <w:pPr>
              <w:pStyle w:val="9"/>
              <w:spacing w:before="130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Configuration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dependency</w:t>
            </w:r>
          </w:p>
        </w:tc>
        <w:tc>
          <w:tcPr>
            <w:tcW w:w="7492" w:type="dxa"/>
            <w:shd w:val="clear" w:color="auto" w:fill="FFFFFF"/>
          </w:tcPr>
          <w:p w14:paraId="2F3D8FDC">
            <w:pPr>
              <w:pStyle w:val="9"/>
              <w:spacing w:before="130"/>
              <w:ind w:left="414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Possible</w:t>
            </w:r>
            <w:r>
              <w:rPr>
                <w:color w:val="404154"/>
                <w:spacing w:val="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delay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in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configuration</w:t>
            </w:r>
            <w:r>
              <w:rPr>
                <w:color w:val="404154"/>
                <w:spacing w:val="5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start</w:t>
            </w:r>
            <w:r>
              <w:rPr>
                <w:color w:val="404154"/>
                <w:spacing w:val="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—</w:t>
            </w:r>
            <w:r>
              <w:rPr>
                <w:color w:val="404154"/>
                <w:spacing w:val="9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To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be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validated</w:t>
            </w:r>
          </w:p>
        </w:tc>
      </w:tr>
      <w:tr w14:paraId="4AF00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888" w:type="dxa"/>
            <w:shd w:val="clear" w:color="auto" w:fill="F5F5F5"/>
          </w:tcPr>
          <w:p w14:paraId="1D26A9A4">
            <w:pPr>
              <w:pStyle w:val="9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Manual</w:t>
            </w:r>
            <w:r>
              <w:rPr>
                <w:color w:val="404154"/>
                <w:spacing w:val="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  <w:tc>
          <w:tcPr>
            <w:tcW w:w="7492" w:type="dxa"/>
            <w:shd w:val="clear" w:color="auto" w:fill="F5F5F5"/>
          </w:tcPr>
          <w:p w14:paraId="51C22154">
            <w:pPr>
              <w:pStyle w:val="9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may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not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reach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correct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team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quickly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Observation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during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ideation</w:t>
            </w:r>
          </w:p>
        </w:tc>
      </w:tr>
      <w:tr w14:paraId="01B42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888" w:type="dxa"/>
            <w:shd w:val="clear" w:color="auto" w:fill="FFFFFF"/>
          </w:tcPr>
          <w:p w14:paraId="57B57A6F">
            <w:pPr>
              <w:pStyle w:val="9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Lack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of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automation</w:t>
            </w:r>
          </w:p>
        </w:tc>
        <w:tc>
          <w:tcPr>
            <w:tcW w:w="7492" w:type="dxa"/>
            <w:shd w:val="clear" w:color="auto" w:fill="FFFFFF"/>
          </w:tcPr>
          <w:p w14:paraId="67DC6447">
            <w:pPr>
              <w:pStyle w:val="9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More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human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intervention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required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Proposed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solution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targets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8"/>
              </w:rPr>
              <w:t>this</w:t>
            </w:r>
          </w:p>
        </w:tc>
      </w:tr>
      <w:tr w14:paraId="7B485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888" w:type="dxa"/>
            <w:shd w:val="clear" w:color="auto" w:fill="F5F5F5"/>
          </w:tcPr>
          <w:p w14:paraId="62334786">
            <w:pPr>
              <w:pStyle w:val="9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sz w:val="18"/>
              </w:rPr>
              <w:t>Delayed</w:t>
            </w:r>
            <w:r>
              <w:rPr>
                <w:color w:val="404154"/>
                <w:spacing w:val="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configuration</w:t>
            </w:r>
          </w:p>
        </w:tc>
        <w:tc>
          <w:tcPr>
            <w:tcW w:w="7492" w:type="dxa"/>
            <w:shd w:val="clear" w:color="auto" w:fill="F5F5F5"/>
          </w:tcPr>
          <w:p w14:paraId="541BD372">
            <w:pPr>
              <w:pStyle w:val="9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Longer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user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waiting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time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Expected</w:t>
            </w:r>
          </w:p>
        </w:tc>
      </w:tr>
    </w:tbl>
    <w:p w14:paraId="6C285805">
      <w:pPr>
        <w:pStyle w:val="6"/>
        <w:spacing w:before="1"/>
        <w:rPr>
          <w:sz w:val="15"/>
        </w:rPr>
      </w:pPr>
      <w:r>
        <w:pict>
          <v:group id="docshapegroup12" o:spid="_x0000_s1037" o:spt="203" alt="preencoded.png" style="position:absolute;left:0pt;margin-left:57.35pt;margin-top:9.75pt;height:293.3pt;width:480.75pt;mso-position-horizontal-relative:page;mso-wrap-distance-bottom:0pt;mso-wrap-distance-top:0pt;z-index:-251644928;mso-width-relative:page;mso-height-relative:page;" coordorigin="1147,196" coordsize="9615,5866">
            <o:lock v:ext="edit"/>
            <v:shape id="docshape13" o:spid="_x0000_s1038" o:spt="75" alt="preencoded.png" type="#_x0000_t75" style="position:absolute;left:1147;top:195;height:5866;width:9615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docshape14" o:spid="_x0000_s1039" o:spt="202" type="#_x0000_t202" style="position:absolute;left:1635;top:1380;height:231;width:169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B29F411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z w:val="23"/>
                      </w:rPr>
                      <w:t xml:space="preserve">Laptop </w:t>
                    </w:r>
                    <w:r>
                      <w:rPr>
                        <w:rFonts w:ascii="Book Antiqua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15" o:spid="_x0000_s1040" o:spt="202" type="#_x0000_t202" style="position:absolute;left:4910;top:1660;height:231;width:202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282DFB7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Configuration</w:t>
                    </w:r>
                    <w:r>
                      <w:rPr>
                        <w:rFonts w:ascii="Book Antiqua"/>
                        <w:color w:val="404154"/>
                        <w:spacing w:val="-1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5"/>
                        <w:w w:val="105"/>
                        <w:sz w:val="23"/>
                      </w:rPr>
                      <w:t>Req</w:t>
                    </w:r>
                  </w:p>
                </w:txbxContent>
              </v:textbox>
            </v:shape>
            <v:shape id="docshape16" o:spid="_x0000_s1041" o:spt="202" type="#_x0000_t202" style="position:absolute;left:8554;top:2271;height:231;width:159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1AFAB2C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Possible</w:t>
                    </w:r>
                    <w:r>
                      <w:rPr>
                        <w:rFonts w:ascii="Book Antiqua"/>
                        <w:color w:val="404154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Delay</w:t>
                    </w:r>
                  </w:p>
                </w:txbxContent>
              </v:textbox>
            </v:shape>
            <v:shape id="docshape17" o:spid="_x0000_s1042" o:spt="202" type="#_x0000_t202" style="position:absolute;left:3514;top:3981;height:231;width:10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A01CF1F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v:shape id="docshape18" o:spid="_x0000_s1043" o:spt="202" type="#_x0000_t202" style="position:absolute;left:6435;top:4661;height:231;width:194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1417B08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Manual</w:t>
                    </w:r>
                    <w:r>
                      <w:rPr>
                        <w:rFonts w:ascii="Book Antiqua"/>
                        <w:color w:val="404154"/>
                        <w:spacing w:val="-1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Activities</w:t>
                    </w:r>
                  </w:p>
                </w:txbxContent>
              </v:textbox>
            </v:shape>
            <w10:wrap type="topAndBottom"/>
          </v:group>
        </w:pict>
      </w:r>
    </w:p>
    <w:p w14:paraId="5B1DAFE9">
      <w:pPr>
        <w:pStyle w:val="6"/>
        <w:spacing w:before="8"/>
        <w:rPr>
          <w:sz w:val="11"/>
        </w:rPr>
      </w:pPr>
    </w:p>
    <w:p w14:paraId="303F29A5">
      <w:pPr>
        <w:spacing w:before="87"/>
        <w:ind w:left="165" w:right="0" w:firstLine="0"/>
        <w:jc w:val="left"/>
        <w:rPr>
          <w:sz w:val="18"/>
        </w:rPr>
      </w:pPr>
      <w:r>
        <w:rPr>
          <w:color w:val="404154"/>
          <w:w w:val="105"/>
          <w:sz w:val="18"/>
        </w:rPr>
        <w:t>The</w:t>
      </w:r>
      <w:r>
        <w:rPr>
          <w:color w:val="404154"/>
          <w:spacing w:val="1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diagram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above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visualizes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how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request</w:t>
      </w:r>
      <w:r>
        <w:rPr>
          <w:color w:val="404154"/>
          <w:spacing w:val="1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progresses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and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where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manual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activities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create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risk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spacing w:val="-5"/>
          <w:w w:val="105"/>
          <w:sz w:val="18"/>
        </w:rPr>
        <w:t>of</w:t>
      </w:r>
    </w:p>
    <w:p w14:paraId="6EE08A4F">
      <w:pPr>
        <w:spacing w:before="62"/>
        <w:ind w:left="165" w:right="0" w:firstLine="0"/>
        <w:jc w:val="left"/>
        <w:rPr>
          <w:sz w:val="18"/>
        </w:rPr>
      </w:pPr>
      <w:r>
        <w:rPr>
          <w:color w:val="404154"/>
          <w:spacing w:val="-2"/>
          <w:w w:val="110"/>
          <w:sz w:val="18"/>
        </w:rPr>
        <w:t>delay.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The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analysis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justifies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the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need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for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process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improvement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and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automation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design.</w:t>
      </w:r>
    </w:p>
    <w:p w14:paraId="4A9D75C8">
      <w:pPr>
        <w:spacing w:after="0"/>
        <w:jc w:val="left"/>
        <w:rPr>
          <w:sz w:val="18"/>
        </w:rPr>
        <w:sectPr>
          <w:pgSz w:w="11920" w:h="16840"/>
          <w:pgMar w:top="580" w:right="660" w:bottom="280" w:left="600" w:header="720" w:footer="720" w:gutter="0"/>
          <w:cols w:space="720" w:num="1"/>
        </w:sectPr>
      </w:pPr>
    </w:p>
    <w:p w14:paraId="0A9E09DF">
      <w:pPr>
        <w:pStyle w:val="2"/>
      </w:pPr>
      <w:r>
        <w:pict>
          <v:rect id="docshape19" o:spid="_x0000_s1044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105"/>
        </w:rPr>
        <w:t>Identification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w w:val="105"/>
        </w:rPr>
        <w:t>of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-33"/>
          <w:w w:val="105"/>
        </w:rPr>
        <w:t xml:space="preserve"> </w:t>
      </w:r>
      <w:r>
        <w:rPr>
          <w:color w:val="1B1B27"/>
          <w:w w:val="105"/>
        </w:rPr>
        <w:t>Core</w:t>
      </w:r>
      <w:r>
        <w:rPr>
          <w:color w:val="1B1B27"/>
          <w:spacing w:val="-34"/>
          <w:w w:val="105"/>
        </w:rPr>
        <w:t xml:space="preserve"> </w:t>
      </w:r>
      <w:r>
        <w:rPr>
          <w:color w:val="1B1B27"/>
          <w:spacing w:val="-2"/>
          <w:w w:val="105"/>
        </w:rPr>
        <w:t>Problem</w:t>
      </w:r>
    </w:p>
    <w:p w14:paraId="5790249F">
      <w:pPr>
        <w:pStyle w:val="6"/>
        <w:spacing w:before="9"/>
        <w:rPr>
          <w:rFonts w:ascii="Book Antiqua"/>
          <w:sz w:val="41"/>
        </w:rPr>
      </w:pPr>
    </w:p>
    <w:p w14:paraId="13AF84B7">
      <w:pPr>
        <w:pStyle w:val="6"/>
        <w:spacing w:before="1" w:line="338" w:lineRule="auto"/>
        <w:ind w:left="165" w:right="335"/>
      </w:pPr>
      <w:r>
        <w:rPr>
          <w:color w:val="404154"/>
          <w:w w:val="110"/>
        </w:rPr>
        <w:t>During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brainstorming,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central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distilled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concise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statement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frames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w w:val="115"/>
        </w:rPr>
        <w:t>ideation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work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evaluation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w w:val="115"/>
        </w:rPr>
        <w:t>criteria.</w:t>
      </w:r>
    </w:p>
    <w:p w14:paraId="39CEDB08">
      <w:pPr>
        <w:pStyle w:val="6"/>
        <w:spacing w:before="8"/>
        <w:rPr>
          <w:sz w:val="25"/>
        </w:rPr>
      </w:pPr>
    </w:p>
    <w:p w14:paraId="0245F1A8">
      <w:pPr>
        <w:pStyle w:val="3"/>
        <w:spacing w:before="0"/>
        <w:ind w:left="165"/>
      </w:pPr>
      <w:r>
        <w:rPr>
          <w:color w:val="1B1B27"/>
          <w:w w:val="105"/>
        </w:rPr>
        <w:t>Main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Problem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387E545F">
      <w:pPr>
        <w:pStyle w:val="6"/>
        <w:spacing w:before="2"/>
        <w:rPr>
          <w:rFonts w:ascii="Book Antiqua"/>
          <w:sz w:val="32"/>
        </w:rPr>
      </w:pPr>
    </w:p>
    <w:p w14:paraId="2B08E09B">
      <w:pPr>
        <w:pStyle w:val="6"/>
        <w:spacing w:line="338" w:lineRule="auto"/>
        <w:ind w:left="165"/>
      </w:pPr>
      <w:r>
        <w:rPr>
          <w:color w:val="404154"/>
          <w:w w:val="110"/>
        </w:rPr>
        <w:t>“The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current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procurement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lacks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efficiency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automation,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particularly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Laptop orders. Configuration activities may require manual attention, creating the possibility of oversight, </w:t>
      </w:r>
      <w:r>
        <w:rPr>
          <w:color w:val="404154"/>
          <w:w w:val="115"/>
        </w:rPr>
        <w:t>delays,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additional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administrative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effort.”</w:t>
      </w:r>
    </w:p>
    <w:p w14:paraId="51B33526">
      <w:pPr>
        <w:pStyle w:val="6"/>
        <w:spacing w:before="6"/>
        <w:rPr>
          <w:sz w:val="25"/>
        </w:rPr>
      </w:pPr>
    </w:p>
    <w:p w14:paraId="63504B7B">
      <w:pPr>
        <w:pStyle w:val="8"/>
        <w:numPr>
          <w:ilvl w:val="0"/>
          <w:numId w:val="2"/>
        </w:numPr>
        <w:tabs>
          <w:tab w:val="left" w:pos="502"/>
        </w:tabs>
        <w:spacing w:before="0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A user requires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Laptop.</w:t>
      </w:r>
    </w:p>
    <w:p w14:paraId="7100F266">
      <w:pPr>
        <w:pStyle w:val="8"/>
        <w:numPr>
          <w:ilvl w:val="0"/>
          <w:numId w:val="2"/>
        </w:numPr>
        <w:tabs>
          <w:tab w:val="left" w:pos="502"/>
        </w:tabs>
        <w:spacing w:before="97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A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Service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is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created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(Service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Catalog).</w:t>
      </w:r>
    </w:p>
    <w:p w14:paraId="577DFD02">
      <w:pPr>
        <w:pStyle w:val="8"/>
        <w:numPr>
          <w:ilvl w:val="0"/>
          <w:numId w:val="2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The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requires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approval.</w:t>
      </w:r>
    </w:p>
    <w:p w14:paraId="2110D1A5">
      <w:pPr>
        <w:pStyle w:val="8"/>
        <w:numPr>
          <w:ilvl w:val="0"/>
          <w:numId w:val="2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Post-approval,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required.</w:t>
      </w:r>
    </w:p>
    <w:p w14:paraId="0AD5C3E9">
      <w:pPr>
        <w:pStyle w:val="8"/>
        <w:numPr>
          <w:ilvl w:val="0"/>
          <w:numId w:val="2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team.</w:t>
      </w:r>
    </w:p>
    <w:p w14:paraId="05F1081F">
      <w:pPr>
        <w:pStyle w:val="8"/>
        <w:numPr>
          <w:ilvl w:val="0"/>
          <w:numId w:val="2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Manual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handling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can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introduce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delays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oversight.</w:t>
      </w:r>
    </w:p>
    <w:p w14:paraId="0DA4A8E6">
      <w:pPr>
        <w:pStyle w:val="6"/>
        <w:rPr>
          <w:sz w:val="20"/>
        </w:rPr>
      </w:pPr>
    </w:p>
    <w:p w14:paraId="4E8A7394">
      <w:pPr>
        <w:pStyle w:val="6"/>
        <w:rPr>
          <w:sz w:val="20"/>
        </w:rPr>
      </w:pPr>
    </w:p>
    <w:p w14:paraId="040AEDD8">
      <w:pPr>
        <w:pStyle w:val="6"/>
        <w:spacing w:before="6"/>
        <w:rPr>
          <w:sz w:val="24"/>
        </w:rPr>
      </w:pPr>
      <w:r>
        <w:pict>
          <v:group id="docshapegroup20" o:spid="_x0000_s1045" o:spt="203" alt="preencoded.png" style="position:absolute;left:0pt;margin-left:86.4pt;margin-top:15.05pt;height:226.2pt;width:422.65pt;mso-position-horizontal-relative:page;mso-wrap-distance-bottom:0pt;mso-wrap-distance-top:0pt;z-index:-251643904;mso-width-relative:page;mso-height-relative:page;" coordorigin="1728,302" coordsize="8453,4524">
            <o:lock v:ext="edit"/>
            <v:shape id="docshape21" o:spid="_x0000_s1046" o:spt="75" alt="preencoded.png" type="#_x0000_t75" style="position:absolute;left:1728;top:301;height:4524;width:8453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docshape22" o:spid="_x0000_s1047" o:spt="202" type="#_x0000_t202" style="position:absolute;left:5633;top:767;height:231;width:260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5FED187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Inefficient</w:t>
                    </w:r>
                    <w:r>
                      <w:rPr>
                        <w:rFonts w:ascii="Book Antiqua"/>
                        <w:color w:val="404154"/>
                        <w:spacing w:val="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Procurement</w:t>
                    </w:r>
                  </w:p>
                </w:txbxContent>
              </v:textbox>
            </v:shape>
            <v:shape id="docshape23" o:spid="_x0000_s1048" o:spt="202" type="#_x0000_t202" style="position:absolute;left:5633;top:1597;height:231;width:194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CF640DA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Manual</w:t>
                    </w:r>
                    <w:r>
                      <w:rPr>
                        <w:rFonts w:ascii="Book Antiqua"/>
                        <w:color w:val="404154"/>
                        <w:spacing w:val="-1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Activities</w:t>
                    </w:r>
                  </w:p>
                </w:txbxContent>
              </v:textbox>
            </v:shape>
            <v:shape id="docshape24" o:spid="_x0000_s1049" o:spt="202" type="#_x0000_t202" style="position:absolute;left:5633;top:2427;height:231;width:165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CF9BAF5">
                    <w:pPr>
                      <w:spacing w:before="0" w:line="231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Process</w:t>
                    </w:r>
                    <w:r>
                      <w:rPr>
                        <w:rFonts w:ascii="Book Antiqua"/>
                        <w:color w:val="404154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Delays</w:t>
                    </w:r>
                  </w:p>
                </w:txbxContent>
              </v:textbox>
            </v:shape>
            <v:shape id="docshape25" o:spid="_x0000_s1050" o:spt="202" type="#_x0000_t202" style="position:absolute;left:5633;top:3258;height:231;width:174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AD19434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Resource</w:t>
                    </w:r>
                    <w:r>
                      <w:rPr>
                        <w:rFonts w:ascii="Book Antiqua"/>
                        <w:color w:val="404154"/>
                        <w:spacing w:val="-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Issues</w:t>
                    </w:r>
                  </w:p>
                </w:txbxContent>
              </v:textbox>
            </v:shape>
            <v:shape id="docshape26" o:spid="_x0000_s1051" o:spt="202" type="#_x0000_t202" style="position:absolute;left:5633;top:4099;height:231;width:18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0B80462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10"/>
                        <w:sz w:val="23"/>
                      </w:rPr>
                      <w:t>User</w:t>
                    </w:r>
                    <w:r>
                      <w:rPr>
                        <w:rFonts w:ascii="Book Antiqua"/>
                        <w:color w:val="404154"/>
                        <w:spacing w:val="-2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Experience</w:t>
                    </w:r>
                  </w:p>
                </w:txbxContent>
              </v:textbox>
            </v:shape>
            <w10:wrap type="topAndBottom"/>
          </v:group>
        </w:pict>
      </w:r>
    </w:p>
    <w:p w14:paraId="6630E9B8">
      <w:pPr>
        <w:pStyle w:val="6"/>
        <w:spacing w:before="5"/>
        <w:rPr>
          <w:sz w:val="19"/>
        </w:rPr>
      </w:pPr>
    </w:p>
    <w:p w14:paraId="49C17F37">
      <w:pPr>
        <w:pStyle w:val="6"/>
        <w:spacing w:before="85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Tree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above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decomposes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causal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factors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downstream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impacts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inform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solution requirements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such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automatic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rules.</w:t>
      </w:r>
    </w:p>
    <w:p w14:paraId="1D3FE01B">
      <w:pPr>
        <w:spacing w:after="0" w:line="336" w:lineRule="auto"/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656B85C5">
      <w:pPr>
        <w:pStyle w:val="2"/>
      </w:pPr>
      <w:r>
        <w:pict>
          <v:rect id="docshape27" o:spid="_x0000_s1052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105"/>
        </w:rPr>
        <w:t>Understanding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w w:val="105"/>
        </w:rPr>
        <w:t>User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spacing w:val="-4"/>
          <w:w w:val="105"/>
        </w:rPr>
        <w:t>Need</w:t>
      </w:r>
    </w:p>
    <w:p w14:paraId="5431FC1A">
      <w:pPr>
        <w:pStyle w:val="6"/>
        <w:spacing w:before="9"/>
        <w:rPr>
          <w:rFonts w:ascii="Book Antiqua"/>
          <w:sz w:val="41"/>
        </w:rPr>
      </w:pPr>
    </w:p>
    <w:p w14:paraId="1F743F78">
      <w:pPr>
        <w:pStyle w:val="6"/>
        <w:spacing w:before="1"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brainstorming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phase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prioritized 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needs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drawn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procurement stakeholders.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These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needs </w:t>
      </w:r>
      <w:r>
        <w:rPr>
          <w:color w:val="404154"/>
          <w:w w:val="110"/>
        </w:rPr>
        <w:t>guided idea generation and success criteria for the automation concept.</w:t>
      </w:r>
    </w:p>
    <w:p w14:paraId="27676D72">
      <w:pPr>
        <w:pStyle w:val="6"/>
        <w:spacing w:before="1"/>
        <w:rPr>
          <w:sz w:val="19"/>
        </w:rPr>
      </w:pPr>
    </w:p>
    <w:tbl>
      <w:tblPr>
        <w:tblStyle w:val="5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7559"/>
      </w:tblGrid>
      <w:tr w14:paraId="06323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20" w:type="dxa"/>
            <w:shd w:val="clear" w:color="auto" w:fill="FFFFFF"/>
          </w:tcPr>
          <w:p w14:paraId="1D82A72A">
            <w:pPr>
              <w:pStyle w:val="9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User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Need</w:t>
            </w:r>
          </w:p>
        </w:tc>
        <w:tc>
          <w:tcPr>
            <w:tcW w:w="7559" w:type="dxa"/>
            <w:shd w:val="clear" w:color="auto" w:fill="FFFFFF"/>
          </w:tcPr>
          <w:p w14:paraId="79018F32">
            <w:pPr>
              <w:pStyle w:val="9"/>
              <w:spacing w:before="182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Description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/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Expected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Benefit</w:t>
            </w:r>
          </w:p>
        </w:tc>
      </w:tr>
      <w:tr w14:paraId="576D0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20" w:type="dxa"/>
            <w:shd w:val="clear" w:color="auto" w:fill="F5F5F5"/>
          </w:tcPr>
          <w:p w14:paraId="1A79F373">
            <w:pPr>
              <w:pStyle w:val="9"/>
              <w:spacing w:before="6"/>
              <w:rPr>
                <w:sz w:val="31"/>
              </w:rPr>
            </w:pPr>
          </w:p>
          <w:p w14:paraId="312558DF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Easy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ordering</w:t>
            </w:r>
          </w:p>
        </w:tc>
        <w:tc>
          <w:tcPr>
            <w:tcW w:w="7559" w:type="dxa"/>
            <w:shd w:val="clear" w:color="auto" w:fill="F5F5F5"/>
          </w:tcPr>
          <w:p w14:paraId="6B52D007">
            <w:pPr>
              <w:pStyle w:val="9"/>
              <w:spacing w:before="5"/>
              <w:rPr>
                <w:sz w:val="20"/>
              </w:rPr>
            </w:pPr>
          </w:p>
          <w:p w14:paraId="63C90FF7">
            <w:pPr>
              <w:pStyle w:val="9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through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—</w:t>
            </w:r>
          </w:p>
          <w:p w14:paraId="4780829A">
            <w:pPr>
              <w:pStyle w:val="9"/>
              <w:spacing w:before="14"/>
              <w:ind w:left="51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Simplified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(Expected)</w:t>
            </w:r>
          </w:p>
        </w:tc>
      </w:tr>
      <w:tr w14:paraId="7E777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20" w:type="dxa"/>
            <w:shd w:val="clear" w:color="auto" w:fill="FFFFFF"/>
          </w:tcPr>
          <w:p w14:paraId="330608CD">
            <w:pPr>
              <w:pStyle w:val="9"/>
              <w:spacing w:before="5"/>
              <w:rPr>
                <w:sz w:val="20"/>
              </w:rPr>
            </w:pPr>
          </w:p>
          <w:p w14:paraId="61123CF5">
            <w:pPr>
              <w:pStyle w:val="9"/>
              <w:spacing w:line="254" w:lineRule="auto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Automatic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 generation</w:t>
            </w:r>
          </w:p>
        </w:tc>
        <w:tc>
          <w:tcPr>
            <w:tcW w:w="7559" w:type="dxa"/>
            <w:shd w:val="clear" w:color="auto" w:fill="FFFFFF"/>
          </w:tcPr>
          <w:p w14:paraId="7607706E">
            <w:pPr>
              <w:pStyle w:val="9"/>
              <w:spacing w:before="5"/>
              <w:rPr>
                <w:sz w:val="20"/>
              </w:rPr>
            </w:pPr>
          </w:p>
          <w:p w14:paraId="76B7A70A">
            <w:pPr>
              <w:pStyle w:val="9"/>
              <w:spacing w:line="254" w:lineRule="auto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automatically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Less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 work (Proposed)</w:t>
            </w:r>
          </w:p>
        </w:tc>
      </w:tr>
      <w:tr w14:paraId="4D1F5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20" w:type="dxa"/>
            <w:shd w:val="clear" w:color="auto" w:fill="F5F5F5"/>
          </w:tcPr>
          <w:p w14:paraId="34125C8F">
            <w:pPr>
              <w:pStyle w:val="9"/>
              <w:spacing w:before="6"/>
              <w:rPr>
                <w:sz w:val="31"/>
              </w:rPr>
            </w:pPr>
          </w:p>
          <w:p w14:paraId="53AB454B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7559" w:type="dxa"/>
            <w:shd w:val="clear" w:color="auto" w:fill="F5F5F5"/>
          </w:tcPr>
          <w:p w14:paraId="153875A7">
            <w:pPr>
              <w:pStyle w:val="9"/>
              <w:spacing w:before="5"/>
              <w:rPr>
                <w:sz w:val="20"/>
              </w:rPr>
            </w:pPr>
          </w:p>
          <w:p w14:paraId="7796A12B">
            <w:pPr>
              <w:pStyle w:val="9"/>
              <w:spacing w:line="254" w:lineRule="auto"/>
              <w:ind w:left="513" w:right="1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should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reach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Better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resource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allocation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(To </w:t>
            </w:r>
            <w:r>
              <w:rPr>
                <w:color w:val="404154"/>
                <w:w w:val="115"/>
                <w:sz w:val="21"/>
              </w:rPr>
              <w:t>be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validated)</w:t>
            </w:r>
          </w:p>
        </w:tc>
      </w:tr>
      <w:tr w14:paraId="7025B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20" w:type="dxa"/>
            <w:shd w:val="clear" w:color="auto" w:fill="FFFFFF"/>
          </w:tcPr>
          <w:p w14:paraId="5FFD342C">
            <w:pPr>
              <w:pStyle w:val="9"/>
              <w:spacing w:before="6"/>
              <w:rPr>
                <w:sz w:val="31"/>
              </w:rPr>
            </w:pPr>
          </w:p>
          <w:p w14:paraId="11DFD8C9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7559" w:type="dxa"/>
            <w:shd w:val="clear" w:color="auto" w:fill="FFFFFF"/>
          </w:tcPr>
          <w:p w14:paraId="7CB18E2F">
            <w:pPr>
              <w:pStyle w:val="9"/>
              <w:spacing w:before="6"/>
              <w:rPr>
                <w:sz w:val="31"/>
              </w:rPr>
            </w:pPr>
          </w:p>
          <w:p w14:paraId="6D1B65D1">
            <w:pPr>
              <w:pStyle w:val="9"/>
              <w:spacing w:before="1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begin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promptly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Reduced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waiting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(Expected)</w:t>
            </w:r>
          </w:p>
        </w:tc>
      </w:tr>
      <w:tr w14:paraId="36D75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20" w:type="dxa"/>
            <w:shd w:val="clear" w:color="auto" w:fill="F5F5F5"/>
          </w:tcPr>
          <w:p w14:paraId="6439447C">
            <w:pPr>
              <w:pStyle w:val="9"/>
              <w:spacing w:before="6"/>
              <w:rPr>
                <w:sz w:val="31"/>
              </w:rPr>
            </w:pPr>
          </w:p>
          <w:p w14:paraId="4743E5B4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Better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visibility</w:t>
            </w:r>
          </w:p>
        </w:tc>
        <w:tc>
          <w:tcPr>
            <w:tcW w:w="7559" w:type="dxa"/>
            <w:shd w:val="clear" w:color="auto" w:fill="F5F5F5"/>
          </w:tcPr>
          <w:p w14:paraId="39841298">
            <w:pPr>
              <w:pStyle w:val="9"/>
              <w:spacing w:before="5"/>
              <w:rPr>
                <w:sz w:val="20"/>
              </w:rPr>
            </w:pPr>
          </w:p>
          <w:p w14:paraId="55A7526B">
            <w:pPr>
              <w:pStyle w:val="9"/>
              <w:spacing w:line="254" w:lineRule="auto"/>
              <w:ind w:left="51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should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traceable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Improved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process </w:t>
            </w:r>
            <w:r>
              <w:rPr>
                <w:color w:val="404154"/>
                <w:w w:val="110"/>
                <w:sz w:val="21"/>
              </w:rPr>
              <w:t>understanding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(Proposed)</w:t>
            </w:r>
          </w:p>
        </w:tc>
      </w:tr>
    </w:tbl>
    <w:p w14:paraId="1DC01352">
      <w:pPr>
        <w:pStyle w:val="6"/>
        <w:rPr>
          <w:sz w:val="24"/>
        </w:rPr>
      </w:pPr>
    </w:p>
    <w:p w14:paraId="29ECDA90">
      <w:pPr>
        <w:pStyle w:val="6"/>
        <w:spacing w:before="2"/>
        <w:rPr>
          <w:sz w:val="27"/>
        </w:rPr>
      </w:pPr>
    </w:p>
    <w:p w14:paraId="721761E5">
      <w:pPr>
        <w:pStyle w:val="6"/>
        <w:ind w:left="492"/>
      </w:pPr>
      <w:r>
        <w:pict>
          <v:shape id="docshape28" o:spid="_x0000_s1053" style="position:absolute;left:0pt;margin-left:38.25pt;margin-top:-15.3pt;height:77.05pt;width:1.2pt;mso-position-horizontal-relative:page;z-index:251659264;mso-width-relative:page;mso-height-relative:page;" fillcolor="#4867E9" filled="t" stroked="f" coordorigin="766,-306" coordsize="24,1541" path="m784,-306l771,-306,766,-301,766,-294,766,1229,771,1235,784,1235,790,1229,790,-301,784,-30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404154"/>
          <w:w w:val="110"/>
        </w:rPr>
        <w:t>“As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member,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automatically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generate</w:t>
      </w:r>
    </w:p>
    <w:p w14:paraId="182E77E8">
      <w:pPr>
        <w:pStyle w:val="6"/>
        <w:spacing w:before="96"/>
        <w:ind w:left="492"/>
      </w:pPr>
      <w:r>
        <w:rPr>
          <w:color w:val="404154"/>
          <w:w w:val="110"/>
        </w:rPr>
        <w:t>configuration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assign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</w:p>
    <w:p w14:paraId="33990B65">
      <w:pPr>
        <w:pStyle w:val="6"/>
        <w:spacing w:before="99"/>
        <w:ind w:left="492"/>
      </w:pPr>
      <w:r>
        <w:rPr>
          <w:color w:val="404154"/>
          <w:w w:val="110"/>
        </w:rPr>
        <w:t>configuration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begin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promptly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intervention.”</w:t>
      </w:r>
    </w:p>
    <w:p w14:paraId="0208918F">
      <w:pPr>
        <w:pStyle w:val="6"/>
        <w:rPr>
          <w:sz w:val="20"/>
        </w:rPr>
      </w:pPr>
    </w:p>
    <w:p w14:paraId="76378307">
      <w:pPr>
        <w:pStyle w:val="6"/>
        <w:spacing w:before="7"/>
        <w:rPr>
          <w:sz w:val="28"/>
        </w:rPr>
      </w:pPr>
      <w:r>
        <w:pict>
          <v:group id="docshapegroup29" o:spid="_x0000_s1054" o:spt="203" alt="preencoded.png" style="position:absolute;left:0pt;margin-left:40.3pt;margin-top:17.4pt;height:221.9pt;width:514.7pt;mso-position-horizontal-relative:page;mso-wrap-distance-bottom:0pt;mso-wrap-distance-top:0pt;z-index:-251642880;mso-width-relative:page;mso-height-relative:page;" coordorigin="806,348" coordsize="10294,4438">
            <o:lock v:ext="edit"/>
            <v:shape id="docshape30" o:spid="_x0000_s1055" o:spt="75" alt="preencoded.png" type="#_x0000_t75" style="position:absolute;left:806;top:348;height:4438;width:10294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docshape31" o:spid="_x0000_s1056" o:spt="202" type="#_x0000_t202" style="position:absolute;left:1500;top:910;height:231;width:146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10C6B80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w w:val="110"/>
                        <w:sz w:val="23"/>
                      </w:rPr>
                      <w:t>User</w:t>
                    </w:r>
                    <w:r>
                      <w:rPr>
                        <w:rFonts w:ascii="Book Antiqua"/>
                        <w:color w:val="FFFFFF"/>
                        <w:spacing w:val="-2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10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32" o:spid="_x0000_s1057" o:spt="202" type="#_x0000_t202" style="position:absolute;left:1500;top:1937;height:231;width:10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E933E53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v:shape id="docshape33" o:spid="_x0000_s1058" o:spt="202" type="#_x0000_t202" style="position:absolute;left:1500;top:2954;height:231;width:188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EA816B4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z w:val="23"/>
                      </w:rPr>
                      <w:t>Auto</w:t>
                    </w:r>
                    <w:r>
                      <w:rPr>
                        <w:rFonts w:ascii="Book Antiqua"/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z w:val="23"/>
                      </w:rPr>
                      <w:t xml:space="preserve">Config </w:t>
                    </w:r>
                    <w:r>
                      <w:rPr>
                        <w:rFonts w:ascii="Book Antiqua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34" o:spid="_x0000_s1059" o:spt="202" type="#_x0000_t202" style="position:absolute;left:1500;top:3982;height:231;width:175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A6918BB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z w:val="23"/>
                      </w:rPr>
                      <w:t>Hardware</w:t>
                    </w:r>
                    <w:r>
                      <w:rPr>
                        <w:rFonts w:ascii="Book Antiqua"/>
                        <w:color w:val="FFFFFF"/>
                        <w:spacing w:val="2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pacing w:val="-4"/>
                        <w:sz w:val="23"/>
                      </w:rPr>
                      <w:t>Team</w:t>
                    </w:r>
                  </w:p>
                </w:txbxContent>
              </v:textbox>
            </v:shape>
            <w10:wrap type="topAndBottom"/>
          </v:group>
        </w:pict>
      </w:r>
    </w:p>
    <w:p w14:paraId="78C75282">
      <w:pPr>
        <w:pStyle w:val="6"/>
        <w:spacing w:before="6"/>
        <w:rPr>
          <w:sz w:val="19"/>
        </w:rPr>
      </w:pPr>
    </w:p>
    <w:p w14:paraId="46D228B3">
      <w:pPr>
        <w:pStyle w:val="6"/>
        <w:spacing w:before="85" w:line="338" w:lineRule="auto"/>
        <w:ind w:left="165" w:right="77"/>
      </w:pPr>
      <w:r>
        <w:rPr>
          <w:color w:val="404154"/>
          <w:w w:val="110"/>
        </w:rPr>
        <w:t>Defining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this user story anchors acceptance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criteria: the Requested Item record must trigger automation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producing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traceability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in </w:t>
      </w:r>
      <w:r>
        <w:rPr>
          <w:color w:val="404154"/>
          <w:w w:val="115"/>
        </w:rPr>
        <w:t xml:space="preserve">the </w:t>
      </w:r>
      <w:r>
        <w:rPr>
          <w:color w:val="404154"/>
          <w:spacing w:val="1"/>
          <w:w w:val="89"/>
        </w:rPr>
        <w:t>C</w:t>
      </w:r>
      <w:r>
        <w:rPr>
          <w:color w:val="404154"/>
          <w:w w:val="116"/>
        </w:rPr>
        <w:t>M</w:t>
      </w:r>
      <w:r>
        <w:rPr>
          <w:color w:val="404154"/>
          <w:w w:val="103"/>
        </w:rPr>
        <w:t>D</w:t>
      </w:r>
      <w:r>
        <w:rPr>
          <w:color w:val="404154"/>
          <w:spacing w:val="1"/>
          <w:w w:val="103"/>
        </w:rPr>
        <w:t>B</w:t>
      </w:r>
      <w:r>
        <w:rPr>
          <w:color w:val="404154"/>
          <w:spacing w:val="-1"/>
          <w:w w:val="187"/>
        </w:rPr>
        <w:t>/</w:t>
      </w:r>
      <w:r>
        <w:rPr>
          <w:color w:val="404154"/>
          <w:w w:val="96"/>
        </w:rPr>
        <w:t>R</w:t>
      </w:r>
      <w:r>
        <w:rPr>
          <w:color w:val="404154"/>
          <w:w w:val="104"/>
        </w:rPr>
        <w:t>e</w:t>
      </w:r>
      <w:r>
        <w:rPr>
          <w:color w:val="404154"/>
          <w:spacing w:val="1"/>
          <w:w w:val="113"/>
        </w:rPr>
        <w:t>q</w:t>
      </w:r>
      <w:r>
        <w:rPr>
          <w:color w:val="404154"/>
          <w:spacing w:val="-1"/>
          <w:w w:val="113"/>
        </w:rPr>
        <w:t>u</w:t>
      </w:r>
      <w:r>
        <w:rPr>
          <w:color w:val="404154"/>
          <w:w w:val="104"/>
        </w:rPr>
        <w:t>e</w:t>
      </w:r>
      <w:r>
        <w:rPr>
          <w:color w:val="404154"/>
        </w:rPr>
        <w:t>s</w:t>
      </w:r>
      <w:r>
        <w:rPr>
          <w:color w:val="404154"/>
          <w:spacing w:val="-2"/>
          <w:w w:val="154"/>
        </w:rPr>
        <w:t>t</w:t>
      </w:r>
      <w:r>
        <w:rPr>
          <w:color w:val="404154"/>
          <w:w w:val="104"/>
        </w:rPr>
        <w:t>e</w:t>
      </w:r>
      <w:r>
        <w:rPr>
          <w:color w:val="404154"/>
          <w:spacing w:val="1"/>
          <w:w w:val="114"/>
        </w:rPr>
        <w:t>d</w:t>
      </w:r>
      <w:r>
        <w:rPr>
          <w:color w:val="404154"/>
          <w:w w:val="114"/>
        </w:rPr>
        <w:t xml:space="preserve"> </w:t>
      </w:r>
      <w:r>
        <w:rPr>
          <w:color w:val="404154"/>
          <w:w w:val="115"/>
        </w:rPr>
        <w:t>Item context.</w:t>
      </w:r>
    </w:p>
    <w:p w14:paraId="311672D6">
      <w:pPr>
        <w:spacing w:after="0" w:line="338" w:lineRule="auto"/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34304C3B">
      <w:pPr>
        <w:pStyle w:val="2"/>
        <w:spacing w:line="661" w:lineRule="exact"/>
      </w:pPr>
      <w:r>
        <w:pict>
          <v:rect id="docshape35" o:spid="_x0000_s1060" o:spt="1" style="position:absolute;left:0pt;margin-left:0pt;margin-top:0pt;height:841.65pt;width:595.4pt;mso-position-horizontal-relative:page;mso-position-vertical-relative:page;z-index:-25165209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105"/>
        </w:rPr>
        <w:t>Objectives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Defined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spacing w:val="-2"/>
          <w:w w:val="105"/>
        </w:rPr>
        <w:t>During</w:t>
      </w:r>
    </w:p>
    <w:p w14:paraId="2BB61FC3">
      <w:pPr>
        <w:spacing w:before="5"/>
        <w:ind w:left="165" w:right="0" w:firstLine="0"/>
        <w:jc w:val="left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10"/>
          <w:sz w:val="54"/>
        </w:rPr>
        <w:t>Brainstorming</w:t>
      </w:r>
    </w:p>
    <w:p w14:paraId="0789A516">
      <w:pPr>
        <w:pStyle w:val="6"/>
        <w:spacing w:before="9"/>
        <w:rPr>
          <w:rFonts w:ascii="Book Antiqua"/>
          <w:sz w:val="42"/>
        </w:rPr>
      </w:pPr>
    </w:p>
    <w:p w14:paraId="0F876F8C">
      <w:pPr>
        <w:pStyle w:val="6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brainstorming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session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translated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stakeholder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measurable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proposed </w:t>
      </w:r>
      <w:r>
        <w:rPr>
          <w:color w:val="404154"/>
          <w:w w:val="115"/>
        </w:rPr>
        <w:t>automation should satisfy.</w:t>
      </w:r>
    </w:p>
    <w:p w14:paraId="3FA34967">
      <w:pPr>
        <w:pStyle w:val="6"/>
        <w:spacing w:before="8"/>
        <w:rPr>
          <w:sz w:val="24"/>
        </w:rPr>
      </w:pPr>
    </w:p>
    <w:p w14:paraId="05E0266A">
      <w:pPr>
        <w:pStyle w:val="8"/>
        <w:numPr>
          <w:ilvl w:val="0"/>
          <w:numId w:val="3"/>
        </w:numPr>
        <w:tabs>
          <w:tab w:val="left" w:pos="502"/>
        </w:tabs>
        <w:spacing w:before="0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Create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seamless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ordering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experience.</w:t>
      </w:r>
    </w:p>
    <w:p w14:paraId="48474D49">
      <w:pPr>
        <w:pStyle w:val="8"/>
        <w:numPr>
          <w:ilvl w:val="0"/>
          <w:numId w:val="3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Ensure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timely 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after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approval.</w:t>
      </w:r>
    </w:p>
    <w:p w14:paraId="1EB3E1BF">
      <w:pPr>
        <w:pStyle w:val="8"/>
        <w:numPr>
          <w:ilvl w:val="0"/>
          <w:numId w:val="3"/>
        </w:numPr>
        <w:tabs>
          <w:tab w:val="left" w:pos="502"/>
        </w:tabs>
        <w:spacing w:before="99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10"/>
          <w:sz w:val="21"/>
        </w:rPr>
        <w:t>Reduce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manual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intervention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human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error.</w:t>
      </w:r>
    </w:p>
    <w:p w14:paraId="7A7394C6">
      <w:pPr>
        <w:pStyle w:val="8"/>
        <w:numPr>
          <w:ilvl w:val="0"/>
          <w:numId w:val="3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Improve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resource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utilization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Hardware.</w:t>
      </w:r>
    </w:p>
    <w:p w14:paraId="53439E06">
      <w:pPr>
        <w:pStyle w:val="8"/>
        <w:numPr>
          <w:ilvl w:val="0"/>
          <w:numId w:val="3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10"/>
          <w:sz w:val="21"/>
        </w:rPr>
        <w:t>Increase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procurement</w:t>
      </w:r>
      <w:r>
        <w:rPr>
          <w:color w:val="404154"/>
          <w:spacing w:val="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productivity.</w:t>
      </w:r>
    </w:p>
    <w:p w14:paraId="4DF8634D">
      <w:pPr>
        <w:pStyle w:val="8"/>
        <w:numPr>
          <w:ilvl w:val="0"/>
          <w:numId w:val="3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Provide</w:t>
      </w:r>
      <w:r>
        <w:rPr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better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traceability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visibility.</w:t>
      </w:r>
    </w:p>
    <w:p w14:paraId="2B88E384">
      <w:pPr>
        <w:pStyle w:val="6"/>
        <w:rPr>
          <w:sz w:val="20"/>
        </w:rPr>
      </w:pPr>
    </w:p>
    <w:p w14:paraId="007A9B40">
      <w:pPr>
        <w:pStyle w:val="6"/>
        <w:rPr>
          <w:sz w:val="20"/>
        </w:rPr>
      </w:pPr>
    </w:p>
    <w:p w14:paraId="10AAD54B">
      <w:pPr>
        <w:pStyle w:val="6"/>
        <w:spacing w:before="7"/>
        <w:rPr>
          <w:sz w:val="26"/>
        </w:rPr>
      </w:pPr>
    </w:p>
    <w:tbl>
      <w:tblPr>
        <w:tblStyle w:val="5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91"/>
        <w:gridCol w:w="3859"/>
        <w:gridCol w:w="3430"/>
      </w:tblGrid>
      <w:tr w14:paraId="522E6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091" w:type="dxa"/>
            <w:shd w:val="clear" w:color="auto" w:fill="FFFFFF"/>
          </w:tcPr>
          <w:p w14:paraId="6D3E914B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Objective</w:t>
            </w:r>
          </w:p>
        </w:tc>
        <w:tc>
          <w:tcPr>
            <w:tcW w:w="3859" w:type="dxa"/>
            <w:shd w:val="clear" w:color="auto" w:fill="FFFFFF"/>
          </w:tcPr>
          <w:p w14:paraId="2FA1D83D">
            <w:pPr>
              <w:pStyle w:val="9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Problem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Addressed</w:t>
            </w:r>
          </w:p>
        </w:tc>
        <w:tc>
          <w:tcPr>
            <w:tcW w:w="3430" w:type="dxa"/>
            <w:shd w:val="clear" w:color="auto" w:fill="FFFFFF"/>
          </w:tcPr>
          <w:p w14:paraId="3D7CCEC0">
            <w:pPr>
              <w:pStyle w:val="9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Direction</w:t>
            </w:r>
          </w:p>
        </w:tc>
      </w:tr>
      <w:tr w14:paraId="0F4F7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091" w:type="dxa"/>
            <w:shd w:val="clear" w:color="auto" w:fill="F5F5F5"/>
          </w:tcPr>
          <w:p w14:paraId="07F0E2B4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Seamless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3859" w:type="dxa"/>
            <w:shd w:val="clear" w:color="auto" w:fill="F5F5F5"/>
          </w:tcPr>
          <w:p w14:paraId="6DE4AB97">
            <w:pPr>
              <w:pStyle w:val="9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Complex/manual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  <w:tc>
          <w:tcPr>
            <w:tcW w:w="3430" w:type="dxa"/>
            <w:shd w:val="clear" w:color="auto" w:fill="F5F5F5"/>
          </w:tcPr>
          <w:p w14:paraId="6EC38E6F">
            <w:pPr>
              <w:pStyle w:val="9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Simplify</w:t>
            </w:r>
          </w:p>
        </w:tc>
      </w:tr>
      <w:tr w14:paraId="6B94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091" w:type="dxa"/>
            <w:shd w:val="clear" w:color="auto" w:fill="FFFFFF"/>
          </w:tcPr>
          <w:p w14:paraId="1E1351DB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859" w:type="dxa"/>
            <w:shd w:val="clear" w:color="auto" w:fill="FFFFFF"/>
          </w:tcPr>
          <w:p w14:paraId="069FD3E9">
            <w:pPr>
              <w:pStyle w:val="9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delays</w:t>
            </w:r>
          </w:p>
        </w:tc>
        <w:tc>
          <w:tcPr>
            <w:tcW w:w="3430" w:type="dxa"/>
            <w:shd w:val="clear" w:color="auto" w:fill="FFFFFF"/>
          </w:tcPr>
          <w:p w14:paraId="457D503D">
            <w:pPr>
              <w:pStyle w:val="9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</w:tr>
      <w:tr w14:paraId="7D228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091" w:type="dxa"/>
            <w:shd w:val="clear" w:color="auto" w:fill="F5F5F5"/>
          </w:tcPr>
          <w:p w14:paraId="7DB7EE7A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Reduce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  <w:tc>
          <w:tcPr>
            <w:tcW w:w="3859" w:type="dxa"/>
            <w:shd w:val="clear" w:color="auto" w:fill="F5F5F5"/>
          </w:tcPr>
          <w:p w14:paraId="3FC3ADCB">
            <w:pPr>
              <w:pStyle w:val="9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Administrative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overhead</w:t>
            </w:r>
          </w:p>
        </w:tc>
        <w:tc>
          <w:tcPr>
            <w:tcW w:w="3430" w:type="dxa"/>
            <w:shd w:val="clear" w:color="auto" w:fill="F5F5F5"/>
          </w:tcPr>
          <w:p w14:paraId="13AEEAE9">
            <w:pPr>
              <w:pStyle w:val="9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z w:val="21"/>
              </w:rPr>
              <w:t>Use</w:t>
            </w:r>
            <w:r>
              <w:rPr>
                <w:color w:val="404154"/>
                <w:spacing w:val="5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Flow</w:t>
            </w:r>
            <w:r>
              <w:rPr>
                <w:color w:val="404154"/>
                <w:spacing w:val="6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Designer</w:t>
            </w:r>
          </w:p>
        </w:tc>
      </w:tr>
      <w:tr w14:paraId="6D77B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091" w:type="dxa"/>
            <w:shd w:val="clear" w:color="auto" w:fill="FFFFFF"/>
          </w:tcPr>
          <w:p w14:paraId="431EF041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859" w:type="dxa"/>
            <w:shd w:val="clear" w:color="auto" w:fill="FFFFFF"/>
          </w:tcPr>
          <w:p w14:paraId="5BBD4E80">
            <w:pPr>
              <w:pStyle w:val="9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routing</w:t>
            </w:r>
          </w:p>
        </w:tc>
        <w:tc>
          <w:tcPr>
            <w:tcW w:w="3430" w:type="dxa"/>
            <w:shd w:val="clear" w:color="auto" w:fill="FFFFFF"/>
          </w:tcPr>
          <w:p w14:paraId="0FF2ABAE">
            <w:pPr>
              <w:pStyle w:val="9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</w:tr>
      <w:tr w14:paraId="3E573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091" w:type="dxa"/>
            <w:shd w:val="clear" w:color="auto" w:fill="F5F5F5"/>
          </w:tcPr>
          <w:p w14:paraId="576A4CC8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Better</w:t>
            </w:r>
            <w:r>
              <w:rPr>
                <w:color w:val="404154"/>
                <w:spacing w:val="-4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productivity</w:t>
            </w:r>
          </w:p>
        </w:tc>
        <w:tc>
          <w:tcPr>
            <w:tcW w:w="3859" w:type="dxa"/>
            <w:shd w:val="clear" w:color="auto" w:fill="F5F5F5"/>
          </w:tcPr>
          <w:p w14:paraId="6AE96E0C">
            <w:pPr>
              <w:pStyle w:val="9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Repetitive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activities</w:t>
            </w:r>
          </w:p>
        </w:tc>
        <w:tc>
          <w:tcPr>
            <w:tcW w:w="3430" w:type="dxa"/>
            <w:shd w:val="clear" w:color="auto" w:fill="F5F5F5"/>
          </w:tcPr>
          <w:p w14:paraId="2E99D646">
            <w:pPr>
              <w:pStyle w:val="9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Automate</w:t>
            </w:r>
          </w:p>
        </w:tc>
      </w:tr>
    </w:tbl>
    <w:p w14:paraId="3B0F66D6">
      <w:pPr>
        <w:pStyle w:val="6"/>
        <w:rPr>
          <w:sz w:val="20"/>
        </w:rPr>
      </w:pPr>
    </w:p>
    <w:p w14:paraId="4DB808B4">
      <w:pPr>
        <w:pStyle w:val="6"/>
        <w:spacing w:before="7"/>
        <w:rPr>
          <w:sz w:val="27"/>
        </w:rPr>
      </w:pPr>
    </w:p>
    <w:p w14:paraId="31B94A06">
      <w:pPr>
        <w:tabs>
          <w:tab w:val="left" w:pos="5598"/>
        </w:tabs>
        <w:spacing w:before="53"/>
        <w:ind w:left="0" w:right="169" w:firstLine="0"/>
        <w:jc w:val="center"/>
        <w:rPr>
          <w:rFonts w:ascii="Book Antiqua"/>
          <w:sz w:val="27"/>
        </w:rPr>
      </w:pPr>
      <w:r>
        <w:pict>
          <v:group id="docshapegroup36" o:spid="_x0000_s1061" o:spt="203" style="position:absolute;left:0pt;margin-left:206.85pt;margin-top:-13.35pt;height:181.7pt;width:181.7pt;mso-position-horizontal-relative:page;z-index:-251651072;mso-width-relative:page;mso-height-relative:page;" coordorigin="4138,-267" coordsize="3634,3634">
            <o:lock v:ext="edit"/>
            <v:shape id="docshape37" o:spid="_x0000_s1062" o:spt="75" alt="preencoded.png" type="#_x0000_t75" style="position:absolute;left:4137;top:-268;height:3634;width:3634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docshape38" o:spid="_x0000_s1063" o:spt="75" alt="preencoded.png" type="#_x0000_t75" style="position:absolute;left:4137;top:-268;height:3634;width:3634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39" o:spid="_x0000_s1064" o:spt="75" alt="preencoded.png" type="#_x0000_t75" style="position:absolute;left:4137;top:-268;height:3634;width:3634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docshape40" o:spid="_x0000_s1065" o:spt="75" alt="preencoded.png" type="#_x0000_t75" style="position:absolute;left:4137;top:-268;height:3634;width:3634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docshape41" o:spid="_x0000_s1066" o:spt="75" alt="preencoded.png" type="#_x0000_t75" style="position:absolute;left:4137;top:-268;height:3634;width:3634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docshape42" o:spid="_x0000_s1067" o:spt="75" alt="preencoded.png" type="#_x0000_t75" style="position:absolute;left:4137;top:-268;height:3634;width:3634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shape id="docshape43" o:spid="_x0000_s1068" o:spt="202" type="#_x0000_t202" style="position:absolute;left:5471;top:206;height:320;width:11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AE8E4FB">
                    <w:pPr>
                      <w:spacing w:before="0" w:line="319" w:lineRule="exact"/>
                      <w:ind w:left="0" w:right="0" w:firstLine="0"/>
                      <w:jc w:val="lef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58"/>
                        <w:sz w:val="32"/>
                      </w:rPr>
                      <w:t>1</w:t>
                    </w:r>
                  </w:p>
                </w:txbxContent>
              </v:textbox>
            </v:shape>
            <v:shape id="docshape44" o:spid="_x0000_s1069" o:spt="202" type="#_x0000_t202" style="position:absolute;left:6687;top:425;height:320;width:1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E6DB44F">
                    <w:pPr>
                      <w:spacing w:before="0" w:line="319" w:lineRule="exact"/>
                      <w:ind w:left="0" w:right="0" w:firstLine="0"/>
                      <w:jc w:val="lef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04"/>
                        <w:sz w:val="32"/>
                      </w:rPr>
                      <w:t>2</w:t>
                    </w:r>
                  </w:p>
                </w:txbxContent>
              </v:textbox>
            </v:shape>
            <v:shape id="docshape45" o:spid="_x0000_s1070" o:spt="202" type="#_x0000_t202" style="position:absolute;left:4609;top:1182;height:320;width:20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9959DF7">
                    <w:pPr>
                      <w:spacing w:before="0" w:line="319" w:lineRule="exact"/>
                      <w:ind w:left="0" w:right="0" w:firstLine="0"/>
                      <w:jc w:val="lef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15"/>
                        <w:sz w:val="32"/>
                      </w:rPr>
                      <w:t>6</w:t>
                    </w:r>
                  </w:p>
                </w:txbxContent>
              </v:textbox>
            </v:shape>
            <v:shape id="docshape46" o:spid="_x0000_s1071" o:spt="202" type="#_x0000_t202" style="position:absolute;left:7117;top:1619;height:320;width:20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6FD092D">
                    <w:pPr>
                      <w:spacing w:before="0" w:line="319" w:lineRule="exact"/>
                      <w:ind w:left="0" w:right="0" w:firstLine="0"/>
                      <w:jc w:val="lef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12"/>
                        <w:sz w:val="32"/>
                      </w:rPr>
                      <w:t>3</w:t>
                    </w:r>
                  </w:p>
                </w:txbxContent>
              </v:textbox>
            </v:shape>
            <v:shape id="docshape47" o:spid="_x0000_s1072" o:spt="202" type="#_x0000_t202" style="position:absolute;left:5049;top:2376;height:320;width:20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437F787">
                    <w:pPr>
                      <w:spacing w:before="0" w:line="319" w:lineRule="exact"/>
                      <w:ind w:left="0" w:right="0" w:firstLine="0"/>
                      <w:jc w:val="lef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12"/>
                        <w:sz w:val="32"/>
                      </w:rPr>
                      <w:t>5</w:t>
                    </w:r>
                  </w:p>
                </w:txbxContent>
              </v:textbox>
            </v:shape>
            <v:shape id="docshape48" o:spid="_x0000_s1073" o:spt="202" type="#_x0000_t202" style="position:absolute;left:6309;top:2594;height:320;width:18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8B4C19E">
                    <w:pPr>
                      <w:spacing w:before="0" w:line="319" w:lineRule="exact"/>
                      <w:ind w:left="0" w:right="0" w:firstLine="0"/>
                      <w:jc w:val="lef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01"/>
                        <w:sz w:val="32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rFonts w:ascii="Book Antiqua"/>
          <w:color w:val="404154"/>
          <w:spacing w:val="-2"/>
          <w:w w:val="110"/>
          <w:sz w:val="27"/>
        </w:rPr>
        <w:t>Automation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spacing w:val="-2"/>
          <w:w w:val="110"/>
          <w:sz w:val="27"/>
        </w:rPr>
        <w:t>Efficiency</w:t>
      </w:r>
    </w:p>
    <w:p w14:paraId="05F4815E">
      <w:pPr>
        <w:pStyle w:val="6"/>
        <w:rPr>
          <w:rFonts w:ascii="Book Antiqua"/>
          <w:sz w:val="20"/>
        </w:rPr>
      </w:pPr>
    </w:p>
    <w:p w14:paraId="473379F7">
      <w:pPr>
        <w:pStyle w:val="6"/>
        <w:rPr>
          <w:rFonts w:ascii="Book Antiqua"/>
          <w:sz w:val="20"/>
        </w:rPr>
      </w:pPr>
    </w:p>
    <w:p w14:paraId="2277AB5C">
      <w:pPr>
        <w:pStyle w:val="6"/>
        <w:rPr>
          <w:rFonts w:ascii="Book Antiqua"/>
          <w:sz w:val="20"/>
        </w:rPr>
      </w:pPr>
    </w:p>
    <w:p w14:paraId="4352CAF5">
      <w:pPr>
        <w:pStyle w:val="6"/>
        <w:rPr>
          <w:rFonts w:ascii="Book Antiqua"/>
          <w:sz w:val="15"/>
        </w:rPr>
      </w:pPr>
    </w:p>
    <w:p w14:paraId="61E8D77D">
      <w:pPr>
        <w:tabs>
          <w:tab w:val="left" w:pos="6102"/>
        </w:tabs>
        <w:spacing w:before="53"/>
        <w:ind w:left="0" w:right="343" w:firstLine="0"/>
        <w:jc w:val="center"/>
        <w:rPr>
          <w:rFonts w:ascii="Book Antiqua"/>
          <w:sz w:val="27"/>
        </w:rPr>
      </w:pPr>
      <w:r>
        <w:rPr>
          <w:rFonts w:ascii="Book Antiqua"/>
          <w:color w:val="404154"/>
          <w:spacing w:val="-2"/>
          <w:w w:val="105"/>
          <w:sz w:val="27"/>
        </w:rPr>
        <w:t>Productivity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spacing w:val="-2"/>
          <w:w w:val="105"/>
          <w:sz w:val="27"/>
        </w:rPr>
        <w:t>Accuracy</w:t>
      </w:r>
    </w:p>
    <w:p w14:paraId="789DAB67">
      <w:pPr>
        <w:pStyle w:val="6"/>
        <w:rPr>
          <w:rFonts w:ascii="Book Antiqua"/>
          <w:sz w:val="20"/>
        </w:rPr>
      </w:pPr>
    </w:p>
    <w:p w14:paraId="3FCDA1F8">
      <w:pPr>
        <w:pStyle w:val="6"/>
        <w:rPr>
          <w:rFonts w:ascii="Book Antiqua"/>
          <w:sz w:val="20"/>
        </w:rPr>
      </w:pPr>
    </w:p>
    <w:p w14:paraId="1943F85D">
      <w:pPr>
        <w:pStyle w:val="6"/>
        <w:rPr>
          <w:rFonts w:ascii="Book Antiqua"/>
          <w:sz w:val="20"/>
        </w:rPr>
      </w:pPr>
    </w:p>
    <w:p w14:paraId="0513D6C4">
      <w:pPr>
        <w:pStyle w:val="6"/>
        <w:rPr>
          <w:rFonts w:ascii="Book Antiqua"/>
          <w:sz w:val="15"/>
        </w:rPr>
      </w:pPr>
    </w:p>
    <w:p w14:paraId="141BB69A">
      <w:pPr>
        <w:tabs>
          <w:tab w:val="left" w:pos="7390"/>
        </w:tabs>
        <w:spacing w:before="53"/>
        <w:ind w:left="1230" w:right="0" w:firstLine="0"/>
        <w:jc w:val="left"/>
        <w:rPr>
          <w:rFonts w:ascii="Book Antiqua"/>
          <w:sz w:val="27"/>
        </w:rPr>
      </w:pPr>
      <w:r>
        <w:rPr>
          <w:rFonts w:ascii="Book Antiqua"/>
          <w:color w:val="404154"/>
          <w:w w:val="110"/>
          <w:sz w:val="27"/>
        </w:rPr>
        <w:t>User</w:t>
      </w:r>
      <w:r>
        <w:rPr>
          <w:rFonts w:ascii="Book Antiqua"/>
          <w:color w:val="404154"/>
          <w:spacing w:val="-31"/>
          <w:w w:val="110"/>
          <w:sz w:val="27"/>
        </w:rPr>
        <w:t xml:space="preserve"> </w:t>
      </w:r>
      <w:r>
        <w:rPr>
          <w:rFonts w:ascii="Book Antiqua"/>
          <w:color w:val="404154"/>
          <w:spacing w:val="-2"/>
          <w:w w:val="110"/>
          <w:sz w:val="27"/>
        </w:rPr>
        <w:t>Experience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w w:val="105"/>
          <w:sz w:val="27"/>
        </w:rPr>
        <w:t>Resource</w:t>
      </w:r>
      <w:r>
        <w:rPr>
          <w:rFonts w:ascii="Book Antiqua"/>
          <w:color w:val="404154"/>
          <w:spacing w:val="-4"/>
          <w:w w:val="105"/>
          <w:sz w:val="27"/>
        </w:rPr>
        <w:t xml:space="preserve"> </w:t>
      </w:r>
      <w:r>
        <w:rPr>
          <w:rFonts w:ascii="Book Antiqua"/>
          <w:color w:val="404154"/>
          <w:spacing w:val="-2"/>
          <w:w w:val="110"/>
          <w:sz w:val="27"/>
        </w:rPr>
        <w:t>Utilization</w:t>
      </w:r>
    </w:p>
    <w:p w14:paraId="7034D922">
      <w:pPr>
        <w:pStyle w:val="6"/>
        <w:rPr>
          <w:rFonts w:ascii="Book Antiqua"/>
          <w:sz w:val="20"/>
        </w:rPr>
      </w:pPr>
    </w:p>
    <w:p w14:paraId="06AD5EE3">
      <w:pPr>
        <w:pStyle w:val="6"/>
        <w:spacing w:before="10"/>
        <w:rPr>
          <w:rFonts w:ascii="Book Antiqua"/>
          <w:sz w:val="24"/>
        </w:rPr>
      </w:pPr>
    </w:p>
    <w:p w14:paraId="39C1DB18">
      <w:pPr>
        <w:pStyle w:val="6"/>
        <w:spacing w:before="86"/>
        <w:ind w:left="165"/>
      </w:pPr>
      <w:r>
        <w:rPr>
          <w:color w:val="404154"/>
          <w:w w:val="110"/>
        </w:rPr>
        <w:t>These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evaluation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later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compare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candidate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ideas.</w:t>
      </w:r>
    </w:p>
    <w:p w14:paraId="276EA007">
      <w:pPr>
        <w:spacing w:after="0"/>
        <w:sectPr>
          <w:pgSz w:w="11920" w:h="16840"/>
          <w:pgMar w:top="580" w:right="660" w:bottom="280" w:left="600" w:header="720" w:footer="720" w:gutter="0"/>
          <w:cols w:space="720" w:num="1"/>
        </w:sectPr>
      </w:pPr>
    </w:p>
    <w:p w14:paraId="167759B8">
      <w:pPr>
        <w:spacing w:before="0" w:line="634" w:lineRule="exact"/>
        <w:ind w:left="165" w:right="0" w:firstLine="0"/>
        <w:jc w:val="left"/>
        <w:rPr>
          <w:rFonts w:ascii="Book Antiqua"/>
          <w:sz w:val="53"/>
        </w:rPr>
      </w:pPr>
      <w:r>
        <w:pict>
          <v:rect id="docshape49" o:spid="_x0000_s1074" o:spt="1" style="position:absolute;left:0pt;margin-left:0pt;margin-top:0pt;height:841.65pt;width:595.4pt;mso-position-horizontal-relative:page;mso-position-vertical-relative:page;z-index:-25165004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Book Antiqua"/>
          <w:color w:val="1B1B27"/>
          <w:w w:val="105"/>
          <w:sz w:val="53"/>
        </w:rPr>
        <w:t>Brainstorming</w:t>
      </w:r>
      <w:r>
        <w:rPr>
          <w:rFonts w:ascii="Book Antiqua"/>
          <w:color w:val="1B1B27"/>
          <w:spacing w:val="5"/>
          <w:w w:val="105"/>
          <w:sz w:val="53"/>
        </w:rPr>
        <w:t xml:space="preserve"> </w:t>
      </w:r>
      <w:r>
        <w:rPr>
          <w:rFonts w:ascii="Book Antiqua"/>
          <w:color w:val="1B1B27"/>
          <w:w w:val="105"/>
          <w:sz w:val="53"/>
        </w:rPr>
        <w:t>of</w:t>
      </w:r>
      <w:r>
        <w:rPr>
          <w:rFonts w:ascii="Book Antiqua"/>
          <w:color w:val="1B1B27"/>
          <w:spacing w:val="24"/>
          <w:w w:val="105"/>
          <w:sz w:val="53"/>
        </w:rPr>
        <w:t xml:space="preserve"> </w:t>
      </w:r>
      <w:r>
        <w:rPr>
          <w:rFonts w:ascii="Book Antiqua"/>
          <w:color w:val="1B1B27"/>
          <w:w w:val="105"/>
          <w:sz w:val="53"/>
        </w:rPr>
        <w:t>Possible</w:t>
      </w:r>
      <w:r>
        <w:rPr>
          <w:rFonts w:ascii="Book Antiqua"/>
          <w:color w:val="1B1B27"/>
          <w:spacing w:val="15"/>
          <w:w w:val="105"/>
          <w:sz w:val="53"/>
        </w:rPr>
        <w:t xml:space="preserve"> </w:t>
      </w:r>
      <w:r>
        <w:rPr>
          <w:rFonts w:ascii="Book Antiqua"/>
          <w:color w:val="1B1B27"/>
          <w:spacing w:val="-2"/>
          <w:w w:val="105"/>
          <w:sz w:val="53"/>
        </w:rPr>
        <w:t>Solutions</w:t>
      </w:r>
    </w:p>
    <w:p w14:paraId="48B6CAB5">
      <w:pPr>
        <w:pStyle w:val="6"/>
        <w:spacing w:before="8"/>
        <w:rPr>
          <w:rFonts w:ascii="Book Antiqua"/>
          <w:sz w:val="40"/>
        </w:rPr>
      </w:pPr>
    </w:p>
    <w:p w14:paraId="71AA544C">
      <w:pPr>
        <w:pStyle w:val="6"/>
        <w:spacing w:line="336" w:lineRule="auto"/>
        <w:ind w:left="165" w:right="335"/>
      </w:pPr>
      <w:r>
        <w:rPr>
          <w:color w:val="404154"/>
          <w:w w:val="110"/>
        </w:rPr>
        <w:t>Multiple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solution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approaches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were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generated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briefly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characterized.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aim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capture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 xml:space="preserve">low- </w:t>
      </w:r>
      <w:r>
        <w:rPr>
          <w:color w:val="404154"/>
          <w:w w:val="115"/>
        </w:rPr>
        <w:t>risk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w w:val="115"/>
        </w:rPr>
        <w:t>higher-automation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concepts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qualitative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w w:val="115"/>
        </w:rPr>
        <w:t>evaluation.</w:t>
      </w:r>
    </w:p>
    <w:p w14:paraId="6944BC36">
      <w:pPr>
        <w:pStyle w:val="6"/>
        <w:spacing w:before="3"/>
        <w:rPr>
          <w:sz w:val="22"/>
        </w:rPr>
      </w:pPr>
    </w:p>
    <w:p w14:paraId="149AE934">
      <w:pPr>
        <w:pStyle w:val="8"/>
        <w:numPr>
          <w:ilvl w:val="0"/>
          <w:numId w:val="4"/>
        </w:numPr>
        <w:tabs>
          <w:tab w:val="left" w:pos="501"/>
          <w:tab w:val="left" w:pos="502"/>
        </w:tabs>
        <w:spacing w:before="0" w:after="0" w:line="240" w:lineRule="auto"/>
        <w:ind w:left="501" w:right="0" w:hanging="337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1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Manual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creation: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Continue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assignment;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familiar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retains</w:t>
      </w:r>
    </w:p>
    <w:p w14:paraId="540AEDB7">
      <w:pPr>
        <w:pStyle w:val="6"/>
        <w:spacing w:before="96"/>
        <w:ind w:left="501"/>
      </w:pPr>
      <w:r>
        <w:rPr>
          <w:color w:val="404154"/>
          <w:w w:val="105"/>
        </w:rPr>
        <w:t>process</w:t>
      </w:r>
      <w:r>
        <w:rPr>
          <w:color w:val="404154"/>
          <w:spacing w:val="6"/>
          <w:w w:val="105"/>
        </w:rPr>
        <w:t xml:space="preserve"> </w:t>
      </w:r>
      <w:r>
        <w:rPr>
          <w:color w:val="404154"/>
          <w:w w:val="105"/>
        </w:rPr>
        <w:t>risk</w:t>
      </w:r>
      <w:r>
        <w:rPr>
          <w:color w:val="404154"/>
          <w:spacing w:val="6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human</w:t>
      </w:r>
      <w:r>
        <w:rPr>
          <w:color w:val="404154"/>
          <w:spacing w:val="7"/>
          <w:w w:val="105"/>
        </w:rPr>
        <w:t xml:space="preserve"> </w:t>
      </w:r>
      <w:r>
        <w:rPr>
          <w:color w:val="404154"/>
          <w:spacing w:val="-2"/>
          <w:w w:val="105"/>
        </w:rPr>
        <w:t>error.</w:t>
      </w:r>
    </w:p>
    <w:p w14:paraId="1443BFE5">
      <w:pPr>
        <w:pStyle w:val="8"/>
        <w:numPr>
          <w:ilvl w:val="0"/>
          <w:numId w:val="4"/>
        </w:numPr>
        <w:tabs>
          <w:tab w:val="left" w:pos="501"/>
          <w:tab w:val="left" w:pos="502"/>
        </w:tabs>
        <w:spacing w:before="90" w:after="0" w:line="336" w:lineRule="auto"/>
        <w:ind w:left="501" w:right="213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2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Automated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creation:</w:t>
      </w:r>
      <w:r>
        <w:rPr>
          <w:rFonts w:ascii="Arial" w:hAnsi="Arial"/>
          <w:b/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automatically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Requested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Item </w:t>
      </w:r>
      <w:r>
        <w:rPr>
          <w:color w:val="404154"/>
          <w:w w:val="115"/>
          <w:sz w:val="21"/>
        </w:rPr>
        <w:t>after</w:t>
      </w:r>
      <w:r>
        <w:rPr>
          <w:color w:val="404154"/>
          <w:spacing w:val="-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approval.</w:t>
      </w:r>
    </w:p>
    <w:p w14:paraId="394644EC">
      <w:pPr>
        <w:pStyle w:val="8"/>
        <w:numPr>
          <w:ilvl w:val="0"/>
          <w:numId w:val="4"/>
        </w:numPr>
        <w:tabs>
          <w:tab w:val="left" w:pos="501"/>
          <w:tab w:val="left" w:pos="502"/>
        </w:tabs>
        <w:spacing w:before="0" w:after="0" w:line="336" w:lineRule="auto"/>
        <w:ind w:left="501" w:right="859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3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Automatic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assignment:</w:t>
      </w:r>
      <w:r>
        <w:rPr>
          <w:rFonts w:ascii="Arial" w:hAnsi="Arial"/>
          <w:b/>
          <w:color w:val="404154"/>
          <w:spacing w:val="-1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using assignment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rules.</w:t>
      </w:r>
    </w:p>
    <w:p w14:paraId="56E2A096">
      <w:pPr>
        <w:pStyle w:val="8"/>
        <w:numPr>
          <w:ilvl w:val="0"/>
          <w:numId w:val="4"/>
        </w:numPr>
        <w:tabs>
          <w:tab w:val="left" w:pos="501"/>
          <w:tab w:val="left" w:pos="502"/>
        </w:tabs>
        <w:spacing w:before="0" w:after="0" w:line="336" w:lineRule="auto"/>
        <w:ind w:left="501" w:right="253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4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Flow-based</w:t>
      </w:r>
      <w:r>
        <w:rPr>
          <w:rFonts w:ascii="Arial" w:hAns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automation: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connect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outcome to Create Catalog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assignment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actions.</w:t>
      </w:r>
    </w:p>
    <w:p w14:paraId="5183554A">
      <w:pPr>
        <w:pStyle w:val="6"/>
        <w:rPr>
          <w:sz w:val="20"/>
        </w:rPr>
      </w:pPr>
    </w:p>
    <w:p w14:paraId="0319E462">
      <w:pPr>
        <w:pStyle w:val="6"/>
        <w:spacing w:before="7"/>
        <w:rPr>
          <w:sz w:val="20"/>
        </w:rPr>
      </w:pPr>
    </w:p>
    <w:tbl>
      <w:tblPr>
        <w:tblStyle w:val="5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9"/>
        <w:gridCol w:w="3630"/>
        <w:gridCol w:w="3600"/>
      </w:tblGrid>
      <w:tr w14:paraId="56AF2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149" w:type="dxa"/>
            <w:shd w:val="clear" w:color="auto" w:fill="FFFFFF"/>
          </w:tcPr>
          <w:p w14:paraId="31AECAC4">
            <w:pPr>
              <w:pStyle w:val="9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Idea</w:t>
            </w:r>
          </w:p>
        </w:tc>
        <w:tc>
          <w:tcPr>
            <w:tcW w:w="3630" w:type="dxa"/>
            <w:shd w:val="clear" w:color="auto" w:fill="FFFFFF"/>
          </w:tcPr>
          <w:p w14:paraId="6F347D63">
            <w:pPr>
              <w:pStyle w:val="9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Concept</w:t>
            </w:r>
          </w:p>
        </w:tc>
        <w:tc>
          <w:tcPr>
            <w:tcW w:w="3600" w:type="dxa"/>
            <w:shd w:val="clear" w:color="auto" w:fill="FFFFFF"/>
          </w:tcPr>
          <w:p w14:paraId="72223268">
            <w:pPr>
              <w:pStyle w:val="9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Potential</w:t>
            </w:r>
          </w:p>
        </w:tc>
      </w:tr>
      <w:tr w14:paraId="1E94B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149" w:type="dxa"/>
            <w:shd w:val="clear" w:color="auto" w:fill="F5F5F5"/>
          </w:tcPr>
          <w:p w14:paraId="0A24D344">
            <w:pPr>
              <w:pStyle w:val="9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30" w:type="dxa"/>
            <w:shd w:val="clear" w:color="auto" w:fill="F5F5F5"/>
          </w:tcPr>
          <w:p w14:paraId="07CFFC82">
            <w:pPr>
              <w:pStyle w:val="9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manually</w:t>
            </w:r>
          </w:p>
        </w:tc>
        <w:tc>
          <w:tcPr>
            <w:tcW w:w="3600" w:type="dxa"/>
            <w:shd w:val="clear" w:color="auto" w:fill="F5F5F5"/>
          </w:tcPr>
          <w:p w14:paraId="688A51D9">
            <w:pPr>
              <w:pStyle w:val="9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5"/>
                <w:w w:val="110"/>
                <w:sz w:val="21"/>
              </w:rPr>
              <w:t>Low</w:t>
            </w:r>
          </w:p>
        </w:tc>
      </w:tr>
      <w:tr w14:paraId="0DCE7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149" w:type="dxa"/>
            <w:shd w:val="clear" w:color="auto" w:fill="FFFFFF"/>
          </w:tcPr>
          <w:p w14:paraId="6AB88383">
            <w:pPr>
              <w:pStyle w:val="9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30" w:type="dxa"/>
            <w:shd w:val="clear" w:color="auto" w:fill="FFFFFF"/>
          </w:tcPr>
          <w:p w14:paraId="39BDCCF2">
            <w:pPr>
              <w:pStyle w:val="9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automatically</w:t>
            </w:r>
          </w:p>
        </w:tc>
        <w:tc>
          <w:tcPr>
            <w:tcW w:w="3600" w:type="dxa"/>
            <w:shd w:val="clear" w:color="auto" w:fill="FFFFFF"/>
          </w:tcPr>
          <w:p w14:paraId="4E876BEC">
            <w:pPr>
              <w:pStyle w:val="9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  <w:tr w14:paraId="1E3E5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149" w:type="dxa"/>
            <w:shd w:val="clear" w:color="auto" w:fill="F5F5F5"/>
          </w:tcPr>
          <w:p w14:paraId="50988100">
            <w:pPr>
              <w:pStyle w:val="9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2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assignment</w:t>
            </w:r>
          </w:p>
        </w:tc>
        <w:tc>
          <w:tcPr>
            <w:tcW w:w="3630" w:type="dxa"/>
            <w:shd w:val="clear" w:color="auto" w:fill="F5F5F5"/>
          </w:tcPr>
          <w:p w14:paraId="4086B176">
            <w:pPr>
              <w:pStyle w:val="9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Route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600" w:type="dxa"/>
            <w:shd w:val="clear" w:color="auto" w:fill="F5F5F5"/>
          </w:tcPr>
          <w:p w14:paraId="5B2314AE">
            <w:pPr>
              <w:pStyle w:val="9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  <w:tr w14:paraId="42019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149" w:type="dxa"/>
            <w:shd w:val="clear" w:color="auto" w:fill="FFFFFF"/>
          </w:tcPr>
          <w:p w14:paraId="0F201B85">
            <w:pPr>
              <w:pStyle w:val="9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3630" w:type="dxa"/>
            <w:shd w:val="clear" w:color="auto" w:fill="FFFFFF"/>
          </w:tcPr>
          <w:p w14:paraId="513E727E">
            <w:pPr>
              <w:pStyle w:val="9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Connect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steps</w:t>
            </w:r>
          </w:p>
        </w:tc>
        <w:tc>
          <w:tcPr>
            <w:tcW w:w="3600" w:type="dxa"/>
            <w:shd w:val="clear" w:color="auto" w:fill="FFFFFF"/>
          </w:tcPr>
          <w:p w14:paraId="41FF1B45">
            <w:pPr>
              <w:pStyle w:val="9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</w:tbl>
    <w:p w14:paraId="5349D4C2">
      <w:pPr>
        <w:pStyle w:val="6"/>
        <w:spacing w:before="5"/>
      </w:pPr>
      <w:r>
        <w:pict>
          <v:group id="docshapegroup50" o:spid="_x0000_s1075" o:spt="203" alt="preencoded.png" style="position:absolute;left:0pt;margin-left:42.35pt;margin-top:13.35pt;height:289pt;width:510.75pt;mso-position-horizontal-relative:page;mso-wrap-distance-bottom:0pt;mso-wrap-distance-top:0pt;z-index:-251641856;mso-width-relative:page;mso-height-relative:page;" coordorigin="847,267" coordsize="10215,5780">
            <o:lock v:ext="edit"/>
            <v:shape id="docshape51" o:spid="_x0000_s1076" o:spt="75" alt="preencoded.png" type="#_x0000_t75" style="position:absolute;left:847;top:267;height:5780;width:10215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docshape52" o:spid="_x0000_s1077" o:spt="202" type="#_x0000_t202" style="position:absolute;left:7238;top:1028;height:558;width:257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52B9F1A">
                    <w:pPr>
                      <w:spacing w:before="0" w:line="245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Problem</w:t>
                    </w:r>
                  </w:p>
                  <w:p w14:paraId="03BAD2F1">
                    <w:pPr>
                      <w:spacing w:before="96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Define</w:t>
                    </w:r>
                    <w:r>
                      <w:rPr>
                        <w:color w:val="40415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the</w:t>
                    </w:r>
                    <w:r>
                      <w:rPr>
                        <w:color w:val="404154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core</w:t>
                    </w:r>
                    <w:r>
                      <w:rPr>
                        <w:color w:val="40415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issue</w:t>
                    </w:r>
                    <w:r>
                      <w:rPr>
                        <w:color w:val="404154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 xml:space="preserve">to 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>solve.</w:t>
                    </w:r>
                  </w:p>
                </w:txbxContent>
              </v:textbox>
            </v:shape>
            <v:shape id="docshape53" o:spid="_x0000_s1078" o:spt="202" type="#_x0000_t202" style="position:absolute;left:1213;top:2169;height:779;width:348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CAAD405">
                    <w:pPr>
                      <w:spacing w:before="0" w:line="245" w:lineRule="exact"/>
                      <w:ind w:left="1874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z w:val="23"/>
                      </w:rPr>
                      <w:t>Generate</w:t>
                    </w:r>
                    <w:r>
                      <w:rPr>
                        <w:rFonts w:ascii="Book Antiqua"/>
                        <w:color w:val="404154"/>
                        <w:spacing w:val="2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4"/>
                        <w:w w:val="105"/>
                        <w:sz w:val="23"/>
                      </w:rPr>
                      <w:t>Ideas</w:t>
                    </w:r>
                  </w:p>
                  <w:p w14:paraId="0240513E">
                    <w:pPr>
                      <w:spacing w:before="96"/>
                      <w:ind w:left="0" w:right="20" w:firstLine="0"/>
                      <w:jc w:val="righ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Brainstorm</w:t>
                    </w:r>
                    <w:r>
                      <w:rPr>
                        <w:color w:val="404154"/>
                        <w:spacing w:val="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low-risk</w:t>
                    </w:r>
                    <w:r>
                      <w:rPr>
                        <w:color w:val="404154"/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to</w:t>
                    </w:r>
                    <w:r>
                      <w:rPr>
                        <w:color w:val="404154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high-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automation</w:t>
                    </w:r>
                  </w:p>
                  <w:p w14:paraId="0BC2ADEA">
                    <w:pPr>
                      <w:spacing w:before="17"/>
                      <w:ind w:left="0" w:right="22" w:firstLine="0"/>
                      <w:jc w:val="right"/>
                      <w:rPr>
                        <w:sz w:val="18"/>
                      </w:rPr>
                    </w:pP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>options.</w:t>
                    </w:r>
                  </w:p>
                </w:txbxContent>
              </v:textbox>
            </v:shape>
            <v:shape id="docshape54" o:spid="_x0000_s1079" o:spt="202" type="#_x0000_t202" style="position:absolute;left:7238;top:3312;height:779;width:283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EDC4956">
                    <w:pPr>
                      <w:spacing w:before="0" w:line="245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Manual</w:t>
                    </w:r>
                    <w:r>
                      <w:rPr>
                        <w:rFonts w:ascii="Book Antiqua"/>
                        <w:color w:val="404154"/>
                        <w:spacing w:val="-1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Approach</w:t>
                    </w:r>
                  </w:p>
                  <w:p w14:paraId="3FAF41F4">
                    <w:pPr>
                      <w:spacing w:before="93" w:line="259" w:lineRule="auto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Keep</w:t>
                    </w:r>
                    <w:r>
                      <w:rPr>
                        <w:color w:val="40415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tasks</w:t>
                    </w:r>
                    <w:r>
                      <w:rPr>
                        <w:color w:val="40415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created</w:t>
                    </w:r>
                    <w:r>
                      <w:rPr>
                        <w:color w:val="40415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and</w:t>
                    </w:r>
                    <w:r>
                      <w:rPr>
                        <w:color w:val="40415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 xml:space="preserve">assigned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manually.</w:t>
                    </w:r>
                  </w:p>
                </w:txbxContent>
              </v:textbox>
            </v:shape>
            <v:shape id="docshape55" o:spid="_x0000_s1080" o:spt="202" type="#_x0000_t202" style="position:absolute;left:1644;top:4454;height:779;width:305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C6F8809">
                    <w:pPr>
                      <w:spacing w:before="0" w:line="245" w:lineRule="exact"/>
                      <w:ind w:left="1149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10"/>
                        <w:sz w:val="23"/>
                      </w:rPr>
                      <w:t>Task</w:t>
                    </w:r>
                    <w:r>
                      <w:rPr>
                        <w:rFonts w:ascii="Book Antiqua"/>
                        <w:color w:val="404154"/>
                        <w:spacing w:val="-20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Automation</w:t>
                    </w:r>
                  </w:p>
                  <w:p w14:paraId="5DF1693F">
                    <w:pPr>
                      <w:spacing w:before="96"/>
                      <w:ind w:left="0" w:right="20" w:firstLine="0"/>
                      <w:jc w:val="righ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Automate</w:t>
                    </w:r>
                    <w:r>
                      <w:rPr>
                        <w:color w:val="40415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task</w:t>
                    </w:r>
                    <w:r>
                      <w:rPr>
                        <w:color w:val="40415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creation</w:t>
                    </w:r>
                    <w:r>
                      <w:rPr>
                        <w:color w:val="40415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via</w:t>
                    </w:r>
                    <w:r>
                      <w:rPr>
                        <w:color w:val="40415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rules</w:t>
                    </w:r>
                    <w:r>
                      <w:rPr>
                        <w:color w:val="40415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5"/>
                        <w:w w:val="110"/>
                        <w:sz w:val="18"/>
                      </w:rPr>
                      <w:t>or</w:t>
                    </w:r>
                  </w:p>
                  <w:p w14:paraId="7680EF70">
                    <w:pPr>
                      <w:spacing w:before="17"/>
                      <w:ind w:left="0" w:right="19" w:firstLine="0"/>
                      <w:jc w:val="right"/>
                      <w:rPr>
                        <w:sz w:val="18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scripts.</w:t>
                    </w:r>
                  </w:p>
                </w:txbxContent>
              </v:textbox>
            </v:shape>
            <w10:wrap type="topAndBottom"/>
          </v:group>
        </w:pict>
      </w:r>
    </w:p>
    <w:p w14:paraId="4BAF1FEB">
      <w:pPr>
        <w:pStyle w:val="6"/>
        <w:spacing w:before="6"/>
        <w:rPr>
          <w:sz w:val="18"/>
        </w:rPr>
      </w:pPr>
    </w:p>
    <w:p w14:paraId="0B817867">
      <w:pPr>
        <w:pStyle w:val="6"/>
        <w:spacing w:before="85" w:line="336" w:lineRule="auto"/>
        <w:ind w:left="165"/>
      </w:pPr>
      <w:r>
        <w:rPr>
          <w:color w:val="404154"/>
          <w:w w:val="110"/>
        </w:rPr>
        <w:t>Each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idea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captured with expected trade-offs.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 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most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direct path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r>
        <w:rPr>
          <w:color w:val="404154"/>
          <w:spacing w:val="-2"/>
          <w:w w:val="110"/>
        </w:rPr>
        <w:t>integrate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triggers,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approvals,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actions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within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ServiceNow's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native </w:t>
      </w:r>
      <w:r>
        <w:rPr>
          <w:color w:val="404154"/>
          <w:w w:val="110"/>
        </w:rPr>
        <w:t>workflow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capabilities.</w:t>
      </w:r>
    </w:p>
    <w:p w14:paraId="7D38D6D6">
      <w:pPr>
        <w:spacing w:after="0" w:line="336" w:lineRule="auto"/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2A0CE7E0">
      <w:pPr>
        <w:pStyle w:val="2"/>
      </w:pPr>
      <w:r>
        <w:pict>
          <v:rect id="docshape56" o:spid="_x0000_s1081" o:spt="1" style="position:absolute;left:0pt;margin-left:0pt;margin-top:0pt;height:841.65pt;width:595.4pt;mso-position-horizontal-relative:page;mso-position-vertical-relative:page;z-index:-25164902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105"/>
        </w:rPr>
        <w:t>Exploring</w:t>
      </w:r>
      <w:r>
        <w:rPr>
          <w:color w:val="1B1B27"/>
          <w:spacing w:val="-38"/>
          <w:w w:val="105"/>
        </w:rPr>
        <w:t xml:space="preserve"> </w:t>
      </w:r>
      <w:r>
        <w:rPr>
          <w:color w:val="1B1B27"/>
          <w:w w:val="105"/>
        </w:rPr>
        <w:t>Automation</w:t>
      </w:r>
      <w:r>
        <w:rPr>
          <w:color w:val="1B1B27"/>
          <w:spacing w:val="-37"/>
          <w:w w:val="105"/>
        </w:rPr>
        <w:t xml:space="preserve"> </w:t>
      </w:r>
      <w:r>
        <w:rPr>
          <w:color w:val="1B1B27"/>
          <w:spacing w:val="-2"/>
          <w:w w:val="105"/>
        </w:rPr>
        <w:t>Possibilities</w:t>
      </w:r>
    </w:p>
    <w:p w14:paraId="66860CCB">
      <w:pPr>
        <w:pStyle w:val="6"/>
        <w:spacing w:before="9"/>
        <w:rPr>
          <w:rFonts w:ascii="Book Antiqua"/>
          <w:sz w:val="41"/>
        </w:rPr>
      </w:pPr>
    </w:p>
    <w:p w14:paraId="6CBBA183">
      <w:pPr>
        <w:pStyle w:val="6"/>
        <w:spacing w:before="1" w:line="338" w:lineRule="auto"/>
        <w:ind w:left="165"/>
      </w:pPr>
      <w:r>
        <w:rPr>
          <w:color w:val="404154"/>
          <w:w w:val="110"/>
        </w:rPr>
        <w:t>Exploration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focused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combine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automated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 and approval logic to produce a cohesive solution.</w:t>
      </w:r>
    </w:p>
    <w:p w14:paraId="65588A57">
      <w:pPr>
        <w:pStyle w:val="6"/>
        <w:spacing w:before="1"/>
        <w:rPr>
          <w:sz w:val="19"/>
        </w:rPr>
      </w:pPr>
    </w:p>
    <w:tbl>
      <w:tblPr>
        <w:tblStyle w:val="5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13"/>
        <w:gridCol w:w="6365"/>
      </w:tblGrid>
      <w:tr w14:paraId="5DC00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4013" w:type="dxa"/>
            <w:shd w:val="clear" w:color="auto" w:fill="FFFFFF"/>
          </w:tcPr>
          <w:p w14:paraId="68E00A25">
            <w:pPr>
              <w:pStyle w:val="9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Component</w:t>
            </w:r>
          </w:p>
        </w:tc>
        <w:tc>
          <w:tcPr>
            <w:tcW w:w="6365" w:type="dxa"/>
            <w:shd w:val="clear" w:color="auto" w:fill="FFFFFF"/>
          </w:tcPr>
          <w:p w14:paraId="3436179C">
            <w:pPr>
              <w:pStyle w:val="9"/>
              <w:spacing w:before="182"/>
              <w:ind w:left="35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Role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Proposed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Solution</w:t>
            </w:r>
          </w:p>
        </w:tc>
      </w:tr>
      <w:tr w14:paraId="3FD94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4013" w:type="dxa"/>
            <w:shd w:val="clear" w:color="auto" w:fill="F5F5F5"/>
          </w:tcPr>
          <w:p w14:paraId="7FC008C8">
            <w:pPr>
              <w:pStyle w:val="9"/>
              <w:spacing w:before="6"/>
              <w:rPr>
                <w:sz w:val="31"/>
              </w:rPr>
            </w:pPr>
          </w:p>
          <w:p w14:paraId="4007AAD2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6365" w:type="dxa"/>
            <w:shd w:val="clear" w:color="auto" w:fill="F5F5F5"/>
          </w:tcPr>
          <w:p w14:paraId="6CAEB2AC">
            <w:pPr>
              <w:pStyle w:val="9"/>
              <w:spacing w:before="5"/>
              <w:rPr>
                <w:sz w:val="20"/>
              </w:rPr>
            </w:pPr>
          </w:p>
          <w:p w14:paraId="6DF2106B">
            <w:pPr>
              <w:pStyle w:val="9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Provides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captures </w:t>
            </w:r>
            <w:r>
              <w:rPr>
                <w:color w:val="404154"/>
                <w:w w:val="115"/>
                <w:sz w:val="21"/>
              </w:rPr>
              <w:t>requested-item metadata.</w:t>
            </w:r>
          </w:p>
        </w:tc>
      </w:tr>
      <w:tr w14:paraId="59591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4013" w:type="dxa"/>
            <w:shd w:val="clear" w:color="auto" w:fill="FFFFFF"/>
          </w:tcPr>
          <w:p w14:paraId="2B0631C7">
            <w:pPr>
              <w:pStyle w:val="9"/>
              <w:spacing w:before="6"/>
              <w:rPr>
                <w:sz w:val="31"/>
              </w:rPr>
            </w:pPr>
          </w:p>
          <w:p w14:paraId="75EFA7FD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(Requested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Item)</w:t>
            </w:r>
          </w:p>
        </w:tc>
        <w:tc>
          <w:tcPr>
            <w:tcW w:w="6365" w:type="dxa"/>
            <w:shd w:val="clear" w:color="auto" w:fill="FFFFFF"/>
          </w:tcPr>
          <w:p w14:paraId="51C2D1EA">
            <w:pPr>
              <w:pStyle w:val="9"/>
              <w:spacing w:before="5"/>
              <w:rPr>
                <w:sz w:val="20"/>
              </w:rPr>
            </w:pPr>
          </w:p>
          <w:p w14:paraId="4A6401CC">
            <w:pPr>
              <w:pStyle w:val="9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Represents the user's order instance and stores details </w:t>
            </w:r>
            <w:r>
              <w:rPr>
                <w:color w:val="404154"/>
                <w:w w:val="115"/>
                <w:sz w:val="21"/>
              </w:rPr>
              <w:t>used by the flow.</w:t>
            </w:r>
          </w:p>
        </w:tc>
      </w:tr>
      <w:tr w14:paraId="71452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4013" w:type="dxa"/>
            <w:shd w:val="clear" w:color="auto" w:fill="F5F5F5"/>
          </w:tcPr>
          <w:p w14:paraId="461FBE18">
            <w:pPr>
              <w:pStyle w:val="9"/>
              <w:spacing w:before="6"/>
              <w:rPr>
                <w:sz w:val="31"/>
              </w:rPr>
            </w:pPr>
          </w:p>
          <w:p w14:paraId="6630B6A3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6365" w:type="dxa"/>
            <w:shd w:val="clear" w:color="auto" w:fill="F5F5F5"/>
          </w:tcPr>
          <w:p w14:paraId="5FDA42A6">
            <w:pPr>
              <w:pStyle w:val="9"/>
              <w:spacing w:before="5"/>
              <w:rPr>
                <w:sz w:val="20"/>
              </w:rPr>
            </w:pPr>
          </w:p>
          <w:p w14:paraId="47AF2DC4">
            <w:pPr>
              <w:pStyle w:val="9"/>
              <w:spacing w:line="254" w:lineRule="auto"/>
              <w:ind w:left="35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Controls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whether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progresses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automation; </w:t>
            </w:r>
            <w:r>
              <w:rPr>
                <w:color w:val="404154"/>
                <w:w w:val="115"/>
                <w:sz w:val="21"/>
              </w:rPr>
              <w:t>approval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state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is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trigger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guard.</w:t>
            </w:r>
          </w:p>
        </w:tc>
      </w:tr>
      <w:tr w14:paraId="38E44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4013" w:type="dxa"/>
            <w:shd w:val="clear" w:color="auto" w:fill="FFFFFF"/>
          </w:tcPr>
          <w:p w14:paraId="6BB05A98">
            <w:pPr>
              <w:pStyle w:val="9"/>
              <w:spacing w:before="6"/>
              <w:rPr>
                <w:sz w:val="31"/>
              </w:rPr>
            </w:pPr>
          </w:p>
          <w:p w14:paraId="33715296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6365" w:type="dxa"/>
            <w:shd w:val="clear" w:color="auto" w:fill="FFFFFF"/>
          </w:tcPr>
          <w:p w14:paraId="314D3B4C">
            <w:pPr>
              <w:pStyle w:val="9"/>
              <w:spacing w:before="5"/>
              <w:rPr>
                <w:sz w:val="20"/>
              </w:rPr>
            </w:pPr>
          </w:p>
          <w:p w14:paraId="3E49EDAD">
            <w:pPr>
              <w:pStyle w:val="9"/>
              <w:spacing w:line="254" w:lineRule="auto"/>
              <w:ind w:left="35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process: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triggers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 change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executes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action.</w:t>
            </w:r>
          </w:p>
        </w:tc>
      </w:tr>
      <w:tr w14:paraId="6D96B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4013" w:type="dxa"/>
            <w:shd w:val="clear" w:color="auto" w:fill="F5F5F5"/>
          </w:tcPr>
          <w:p w14:paraId="210A73FA">
            <w:pPr>
              <w:pStyle w:val="9"/>
              <w:spacing w:before="6"/>
              <w:rPr>
                <w:sz w:val="31"/>
              </w:rPr>
            </w:pPr>
          </w:p>
          <w:p w14:paraId="65EB4A98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action</w:t>
            </w:r>
          </w:p>
        </w:tc>
        <w:tc>
          <w:tcPr>
            <w:tcW w:w="6365" w:type="dxa"/>
            <w:shd w:val="clear" w:color="auto" w:fill="F5F5F5"/>
          </w:tcPr>
          <w:p w14:paraId="0C3154FF">
            <w:pPr>
              <w:pStyle w:val="9"/>
              <w:spacing w:before="5"/>
              <w:rPr>
                <w:sz w:val="20"/>
              </w:rPr>
            </w:pPr>
          </w:p>
          <w:p w14:paraId="597A86DB">
            <w:pPr>
              <w:pStyle w:val="9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Generates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with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short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assignment.</w:t>
            </w:r>
          </w:p>
        </w:tc>
      </w:tr>
      <w:tr w14:paraId="1A972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4013" w:type="dxa"/>
            <w:shd w:val="clear" w:color="auto" w:fill="FFFFFF"/>
          </w:tcPr>
          <w:p w14:paraId="23E2FA7C">
            <w:pPr>
              <w:pStyle w:val="9"/>
              <w:spacing w:before="7"/>
              <w:rPr>
                <w:sz w:val="31"/>
              </w:rPr>
            </w:pPr>
          </w:p>
          <w:p w14:paraId="5B1055D0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6365" w:type="dxa"/>
            <w:shd w:val="clear" w:color="auto" w:fill="FFFFFF"/>
          </w:tcPr>
          <w:p w14:paraId="7C9433A5">
            <w:pPr>
              <w:pStyle w:val="9"/>
              <w:spacing w:before="6"/>
              <w:rPr>
                <w:sz w:val="20"/>
              </w:rPr>
            </w:pPr>
          </w:p>
          <w:p w14:paraId="217D79EA">
            <w:pPr>
              <w:pStyle w:val="9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Assignment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group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that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receives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task </w:t>
            </w:r>
            <w:r>
              <w:rPr>
                <w:color w:val="404154"/>
                <w:w w:val="115"/>
                <w:sz w:val="21"/>
              </w:rPr>
              <w:t>for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execution.</w:t>
            </w:r>
          </w:p>
        </w:tc>
      </w:tr>
    </w:tbl>
    <w:p w14:paraId="71A4F9AC">
      <w:pPr>
        <w:pStyle w:val="6"/>
        <w:spacing w:before="2"/>
        <w:rPr>
          <w:sz w:val="22"/>
        </w:rPr>
      </w:pPr>
      <w:r>
        <w:pict>
          <v:group id="docshapegroup57" o:spid="_x0000_s1082" o:spt="203" alt="preencoded.png" style="position:absolute;left:0pt;margin-left:40.3pt;margin-top:13.75pt;height:222pt;width:514.7pt;mso-position-horizontal-relative:page;mso-wrap-distance-bottom:0pt;mso-wrap-distance-top:0pt;z-index:-251640832;mso-width-relative:page;mso-height-relative:page;" coordorigin="806,275" coordsize="10294,4440">
            <o:lock v:ext="edit"/>
            <v:shape id="docshape58" o:spid="_x0000_s1083" o:spt="75" alt="preencoded.png" type="#_x0000_t75" style="position:absolute;left:806;top:275;height:4440;width:10294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docshape59" o:spid="_x0000_s1084" o:spt="202" type="#_x0000_t202" style="position:absolute;left:1500;top:838;height:231;width:16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6584183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w w:val="105"/>
                        <w:sz w:val="23"/>
                      </w:rPr>
                      <w:t xml:space="preserve">Service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60" o:spid="_x0000_s1085" o:spt="202" type="#_x0000_t202" style="position:absolute;left:1500;top:1865;height:231;width:173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B030BB1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w w:val="105"/>
                        <w:sz w:val="23"/>
                      </w:rPr>
                      <w:t xml:space="preserve">Service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61" o:spid="_x0000_s1086" o:spt="202" type="#_x0000_t202" style="position:absolute;left:1500;top:2882;height:231;width:10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965B91F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v:shape id="docshape62" o:spid="_x0000_s1087" o:spt="202" type="#_x0000_t202" style="position:absolute;left:1500;top:3910;height:231;width:158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041C274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z w:val="23"/>
                      </w:rPr>
                      <w:t>Flow</w:t>
                    </w:r>
                    <w:r>
                      <w:rPr>
                        <w:rFonts w:ascii="Book Antiqua"/>
                        <w:color w:val="FFFFFF"/>
                        <w:spacing w:val="-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Designer</w:t>
                    </w:r>
                  </w:p>
                </w:txbxContent>
              </v:textbox>
            </v:shape>
            <w10:wrap type="topAndBottom"/>
          </v:group>
        </w:pict>
      </w:r>
    </w:p>
    <w:p w14:paraId="11E791C0">
      <w:pPr>
        <w:pStyle w:val="6"/>
        <w:spacing w:before="10"/>
        <w:rPr>
          <w:sz w:val="26"/>
        </w:rPr>
      </w:pPr>
    </w:p>
    <w:p w14:paraId="650828F1">
      <w:pPr>
        <w:pStyle w:val="6"/>
        <w:spacing w:before="1" w:line="338" w:lineRule="auto"/>
        <w:ind w:left="165" w:right="335"/>
      </w:pP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conceptual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clarifies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integration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points: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 authoritative trigger; Flow Designer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must read requested item fields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 the approval result to populate Catalog Task fields and assignment.</w:t>
      </w:r>
    </w:p>
    <w:p w14:paraId="5FAD134B">
      <w:pPr>
        <w:spacing w:after="0" w:line="338" w:lineRule="auto"/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4EA0AE67">
      <w:pPr>
        <w:pStyle w:val="2"/>
      </w:pPr>
      <w:r>
        <w:pict>
          <v:rect id="docshape63" o:spid="_x0000_s1088" o:spt="1" style="position:absolute;left:0pt;margin-left:0pt;margin-top:0pt;height:841.65pt;width:595.4pt;mso-position-horizontal-relative:page;mso-position-vertical-relative:page;z-index:-25164800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105"/>
        </w:rPr>
        <w:t>Refining</w:t>
      </w:r>
      <w:r>
        <w:rPr>
          <w:color w:val="1B1B27"/>
          <w:spacing w:val="-23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Selected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spacing w:val="-2"/>
          <w:w w:val="105"/>
        </w:rPr>
        <w:t>Concept</w:t>
      </w:r>
    </w:p>
    <w:p w14:paraId="026DC7A5">
      <w:pPr>
        <w:pStyle w:val="6"/>
        <w:spacing w:before="9"/>
        <w:rPr>
          <w:rFonts w:ascii="Book Antiqua"/>
          <w:sz w:val="41"/>
        </w:rPr>
      </w:pPr>
    </w:p>
    <w:p w14:paraId="3DAFA142">
      <w:pPr>
        <w:pStyle w:val="6"/>
        <w:spacing w:before="1" w:line="338" w:lineRule="auto"/>
        <w:ind w:left="165"/>
      </w:pPr>
      <w:r>
        <w:rPr>
          <w:color w:val="404154"/>
          <w:w w:val="110"/>
        </w:rPr>
        <w:t>Refinement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focused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operational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details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convert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broad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concept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actionable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 Designer requirements and triggers.</w:t>
      </w:r>
    </w:p>
    <w:p w14:paraId="65E98E51">
      <w:pPr>
        <w:pStyle w:val="6"/>
        <w:spacing w:before="1"/>
        <w:rPr>
          <w:sz w:val="19"/>
        </w:rPr>
      </w:pPr>
    </w:p>
    <w:tbl>
      <w:tblPr>
        <w:tblStyle w:val="5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3601"/>
        <w:gridCol w:w="3558"/>
      </w:tblGrid>
      <w:tr w14:paraId="0B93C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220" w:type="dxa"/>
            <w:shd w:val="clear" w:color="auto" w:fill="FFFFFF"/>
          </w:tcPr>
          <w:p w14:paraId="569657D1">
            <w:pPr>
              <w:pStyle w:val="9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Initial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Idea</w:t>
            </w:r>
          </w:p>
        </w:tc>
        <w:tc>
          <w:tcPr>
            <w:tcW w:w="3601" w:type="dxa"/>
            <w:shd w:val="clear" w:color="auto" w:fill="FFFFFF"/>
          </w:tcPr>
          <w:p w14:paraId="0120AD22">
            <w:pPr>
              <w:pStyle w:val="9"/>
              <w:spacing w:before="182"/>
              <w:ind w:left="42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Refinement</w:t>
            </w:r>
          </w:p>
        </w:tc>
        <w:tc>
          <w:tcPr>
            <w:tcW w:w="3558" w:type="dxa"/>
            <w:shd w:val="clear" w:color="auto" w:fill="FFFFFF"/>
          </w:tcPr>
          <w:p w14:paraId="3ADF6ABC">
            <w:pPr>
              <w:pStyle w:val="9"/>
              <w:spacing w:before="182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Implementation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Note</w:t>
            </w:r>
          </w:p>
        </w:tc>
      </w:tr>
      <w:tr w14:paraId="4B7F1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220" w:type="dxa"/>
            <w:shd w:val="clear" w:color="auto" w:fill="F5F5F5"/>
          </w:tcPr>
          <w:p w14:paraId="276B0DC9">
            <w:pPr>
              <w:pStyle w:val="9"/>
              <w:spacing w:before="6"/>
              <w:rPr>
                <w:sz w:val="31"/>
              </w:rPr>
            </w:pPr>
          </w:p>
          <w:p w14:paraId="4556D9F1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01" w:type="dxa"/>
            <w:shd w:val="clear" w:color="auto" w:fill="F5F5F5"/>
          </w:tcPr>
          <w:p w14:paraId="67C102E8">
            <w:pPr>
              <w:pStyle w:val="9"/>
              <w:spacing w:before="5"/>
              <w:rPr>
                <w:sz w:val="20"/>
              </w:rPr>
            </w:pPr>
          </w:p>
          <w:p w14:paraId="078B1013">
            <w:pPr>
              <w:pStyle w:val="9"/>
              <w:spacing w:line="254" w:lineRule="auto"/>
              <w:ind w:left="42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Use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Create </w:t>
            </w:r>
            <w:r>
              <w:rPr>
                <w:color w:val="404154"/>
                <w:w w:val="105"/>
                <w:sz w:val="21"/>
              </w:rPr>
              <w:t>Catalog Task action</w:t>
            </w:r>
          </w:p>
        </w:tc>
        <w:tc>
          <w:tcPr>
            <w:tcW w:w="3558" w:type="dxa"/>
            <w:shd w:val="clear" w:color="auto" w:fill="F5F5F5"/>
          </w:tcPr>
          <w:p w14:paraId="265C0A88">
            <w:pPr>
              <w:pStyle w:val="9"/>
              <w:spacing w:before="5"/>
              <w:rPr>
                <w:sz w:val="20"/>
              </w:rPr>
            </w:pPr>
          </w:p>
          <w:p w14:paraId="73BD0E7A">
            <w:pPr>
              <w:pStyle w:val="9"/>
              <w:spacing w:line="254" w:lineRule="auto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fields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Catalog Task attributes</w:t>
            </w:r>
          </w:p>
        </w:tc>
      </w:tr>
      <w:tr w14:paraId="63692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220" w:type="dxa"/>
            <w:shd w:val="clear" w:color="auto" w:fill="FFFFFF"/>
          </w:tcPr>
          <w:p w14:paraId="05C00CD3">
            <w:pPr>
              <w:pStyle w:val="9"/>
              <w:spacing w:before="6"/>
              <w:rPr>
                <w:sz w:val="31"/>
              </w:rPr>
            </w:pPr>
          </w:p>
          <w:p w14:paraId="47E30977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2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routing</w:t>
            </w:r>
          </w:p>
        </w:tc>
        <w:tc>
          <w:tcPr>
            <w:tcW w:w="3601" w:type="dxa"/>
            <w:shd w:val="clear" w:color="auto" w:fill="FFFFFF"/>
          </w:tcPr>
          <w:p w14:paraId="13A17BAD">
            <w:pPr>
              <w:pStyle w:val="9"/>
              <w:spacing w:before="5"/>
              <w:rPr>
                <w:sz w:val="20"/>
              </w:rPr>
            </w:pPr>
          </w:p>
          <w:p w14:paraId="2850A9D7">
            <w:pPr>
              <w:pStyle w:val="9"/>
              <w:spacing w:line="254" w:lineRule="auto"/>
              <w:ind w:left="424" w:right="36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Assign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via </w:t>
            </w:r>
            <w:r>
              <w:rPr>
                <w:color w:val="404154"/>
                <w:w w:val="115"/>
                <w:sz w:val="21"/>
              </w:rPr>
              <w:t>assignment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rules or flow</w:t>
            </w:r>
          </w:p>
        </w:tc>
        <w:tc>
          <w:tcPr>
            <w:tcW w:w="3558" w:type="dxa"/>
            <w:shd w:val="clear" w:color="auto" w:fill="FFFFFF"/>
          </w:tcPr>
          <w:p w14:paraId="5A1229C2">
            <w:pPr>
              <w:pStyle w:val="9"/>
              <w:spacing w:before="5"/>
              <w:rPr>
                <w:sz w:val="20"/>
              </w:rPr>
            </w:pPr>
          </w:p>
          <w:p w14:paraId="4BB6FCC4">
            <w:pPr>
              <w:pStyle w:val="9"/>
              <w:ind w:left="24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—</w:t>
            </w:r>
          </w:p>
          <w:p w14:paraId="53701045">
            <w:pPr>
              <w:pStyle w:val="9"/>
              <w:spacing w:before="14"/>
              <w:ind w:left="24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validated</w:t>
            </w:r>
          </w:p>
        </w:tc>
      </w:tr>
      <w:tr w14:paraId="29EA5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220" w:type="dxa"/>
            <w:shd w:val="clear" w:color="auto" w:fill="F5F5F5"/>
          </w:tcPr>
          <w:p w14:paraId="6C2FA07A">
            <w:pPr>
              <w:pStyle w:val="9"/>
              <w:spacing w:before="6"/>
              <w:rPr>
                <w:sz w:val="31"/>
              </w:rPr>
            </w:pPr>
          </w:p>
          <w:p w14:paraId="52336A35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Connect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601" w:type="dxa"/>
            <w:shd w:val="clear" w:color="auto" w:fill="F5F5F5"/>
          </w:tcPr>
          <w:p w14:paraId="0BEA02C5">
            <w:pPr>
              <w:pStyle w:val="9"/>
              <w:spacing w:before="5"/>
              <w:rPr>
                <w:sz w:val="20"/>
              </w:rPr>
            </w:pPr>
          </w:p>
          <w:p w14:paraId="0742CA42">
            <w:pPr>
              <w:pStyle w:val="9"/>
              <w:spacing w:line="254" w:lineRule="auto"/>
              <w:ind w:left="424" w:right="36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Record </w:t>
            </w:r>
            <w:r>
              <w:rPr>
                <w:color w:val="404154"/>
                <w:w w:val="115"/>
                <w:sz w:val="21"/>
              </w:rPr>
              <w:t>as flow trigger</w:t>
            </w:r>
          </w:p>
        </w:tc>
        <w:tc>
          <w:tcPr>
            <w:tcW w:w="3558" w:type="dxa"/>
            <w:shd w:val="clear" w:color="auto" w:fill="F5F5F5"/>
          </w:tcPr>
          <w:p w14:paraId="77FB9929">
            <w:pPr>
              <w:pStyle w:val="9"/>
              <w:spacing w:before="5"/>
              <w:rPr>
                <w:sz w:val="20"/>
              </w:rPr>
            </w:pPr>
          </w:p>
          <w:p w14:paraId="1839A77A">
            <w:pPr>
              <w:pStyle w:val="9"/>
              <w:spacing w:line="254" w:lineRule="auto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Trigger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state </w:t>
            </w:r>
            <w:r>
              <w:rPr>
                <w:color w:val="404154"/>
                <w:spacing w:val="-2"/>
                <w:w w:val="115"/>
                <w:sz w:val="21"/>
              </w:rPr>
              <w:t>transition</w:t>
            </w:r>
          </w:p>
        </w:tc>
      </w:tr>
      <w:tr w14:paraId="5C8B0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220" w:type="dxa"/>
            <w:shd w:val="clear" w:color="auto" w:fill="FFFFFF"/>
          </w:tcPr>
          <w:p w14:paraId="63EC40B8">
            <w:pPr>
              <w:pStyle w:val="9"/>
              <w:spacing w:before="6"/>
              <w:rPr>
                <w:sz w:val="31"/>
              </w:rPr>
            </w:pPr>
          </w:p>
          <w:p w14:paraId="7FF0008A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Track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601" w:type="dxa"/>
            <w:shd w:val="clear" w:color="auto" w:fill="FFFFFF"/>
          </w:tcPr>
          <w:p w14:paraId="214F4CB3">
            <w:pPr>
              <w:pStyle w:val="9"/>
              <w:spacing w:before="5"/>
              <w:rPr>
                <w:sz w:val="20"/>
              </w:rPr>
            </w:pPr>
          </w:p>
          <w:p w14:paraId="12E213BD">
            <w:pPr>
              <w:pStyle w:val="9"/>
              <w:spacing w:line="254" w:lineRule="auto"/>
              <w:ind w:left="42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audit </w:t>
            </w:r>
            <w:r>
              <w:rPr>
                <w:color w:val="404154"/>
                <w:w w:val="115"/>
                <w:sz w:val="21"/>
              </w:rPr>
              <w:t>and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traceability</w:t>
            </w:r>
          </w:p>
        </w:tc>
        <w:tc>
          <w:tcPr>
            <w:tcW w:w="3558" w:type="dxa"/>
            <w:shd w:val="clear" w:color="auto" w:fill="FFFFFF"/>
          </w:tcPr>
          <w:p w14:paraId="28CE3A50">
            <w:pPr>
              <w:pStyle w:val="9"/>
              <w:spacing w:before="5"/>
              <w:rPr>
                <w:sz w:val="20"/>
              </w:rPr>
            </w:pPr>
          </w:p>
          <w:p w14:paraId="3B87C288">
            <w:pPr>
              <w:pStyle w:val="9"/>
              <w:spacing w:line="254" w:lineRule="auto"/>
              <w:ind w:left="249" w:right="14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Link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Requested Item</w:t>
            </w:r>
          </w:p>
        </w:tc>
      </w:tr>
    </w:tbl>
    <w:p w14:paraId="750A2B92">
      <w:pPr>
        <w:pStyle w:val="6"/>
        <w:spacing w:before="1"/>
        <w:rPr>
          <w:sz w:val="22"/>
        </w:rPr>
      </w:pPr>
      <w:r>
        <w:pict>
          <v:group id="docshapegroup64" o:spid="_x0000_s1089" o:spt="203" alt="preencoded.png" style="position:absolute;left:0pt;margin-left:38.25pt;margin-top:13.7pt;height:214.7pt;width:518.9pt;mso-position-horizontal-relative:page;mso-wrap-distance-bottom:0pt;mso-wrap-distance-top:0pt;z-index:-251639808;mso-width-relative:page;mso-height-relative:page;" coordorigin="766,275" coordsize="10378,4294">
            <o:lock v:ext="edit"/>
            <v:shape id="docshape65" o:spid="_x0000_s1090" o:spt="75" alt="preencoded.png" type="#_x0000_t75" style="position:absolute;left:765;top:274;height:4294;width:10378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docshape66" o:spid="_x0000_s1091" o:spt="202" type="#_x0000_t202" style="position:absolute;left:1010;top:1503;height:1227;width:147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8770F07">
                    <w:pPr>
                      <w:spacing w:before="0" w:line="245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Before</w:t>
                    </w:r>
                  </w:p>
                  <w:p w14:paraId="4CF195BC">
                    <w:pPr>
                      <w:spacing w:before="86" w:line="264" w:lineRule="auto"/>
                      <w:ind w:left="0" w:right="18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Manual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 xml:space="preserve">laptop requests and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hand-configured assignments</w:t>
                    </w:r>
                  </w:p>
                </w:txbxContent>
              </v:textbox>
            </v:shape>
            <v:shape id="docshape67" o:spid="_x0000_s1092" o:spt="202" type="#_x0000_t202" style="position:absolute;left:9214;top:1503;height:1227;width:165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A2F7D41">
                    <w:pPr>
                      <w:spacing w:before="0" w:line="245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After</w:t>
                    </w:r>
                  </w:p>
                  <w:p w14:paraId="230697A7">
                    <w:pPr>
                      <w:spacing w:before="86" w:line="264" w:lineRule="auto"/>
                      <w:ind w:left="0" w:right="16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Standard</w:t>
                    </w:r>
                    <w:r>
                      <w:rPr>
                        <w:color w:val="404154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request with</w:t>
                    </w:r>
                    <w:r>
                      <w:rPr>
                        <w:color w:val="404154"/>
                        <w:spacing w:val="-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approvals</w:t>
                    </w:r>
                    <w:r>
                      <w:rPr>
                        <w:color w:val="404154"/>
                        <w:spacing w:val="-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and Flow</w:t>
                    </w:r>
                    <w:r>
                      <w:rPr>
                        <w:color w:val="40415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 xml:space="preserve">Designer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automation</w:t>
                    </w:r>
                  </w:p>
                </w:txbxContent>
              </v:textbox>
            </v:shape>
            <w10:wrap type="topAndBottom"/>
          </v:group>
        </w:pict>
      </w:r>
    </w:p>
    <w:p w14:paraId="5D326052">
      <w:pPr>
        <w:pStyle w:val="6"/>
        <w:spacing w:before="10"/>
        <w:rPr>
          <w:sz w:val="26"/>
        </w:rPr>
      </w:pPr>
    </w:p>
    <w:p w14:paraId="495B0762">
      <w:pPr>
        <w:pStyle w:val="6"/>
        <w:spacing w:line="336" w:lineRule="auto"/>
        <w:ind w:left="165"/>
      </w:pPr>
      <w:r>
        <w:rPr>
          <w:color w:val="404154"/>
          <w:w w:val="110"/>
        </w:rPr>
        <w:t>Refinement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(requested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task),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conditions (approval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status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= Approved), 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logic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(explicit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mapping).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These elements will feed the requirements specification in the next phase.</w:t>
      </w:r>
    </w:p>
    <w:p w14:paraId="25F73465">
      <w:pPr>
        <w:spacing w:after="0" w:line="336" w:lineRule="auto"/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765ABF20">
      <w:pPr>
        <w:pStyle w:val="2"/>
      </w:pPr>
      <w:r>
        <w:pict>
          <v:rect id="docshape68" o:spid="_x0000_s1093" o:spt="1" style="position:absolute;left:0pt;margin-left:0pt;margin-top:0pt;height:841.65pt;width:595.4pt;mso-position-horizontal-relative:page;mso-position-vertical-relative:page;z-index:-25164697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105"/>
        </w:rPr>
        <w:t>Initial</w:t>
      </w:r>
      <w:r>
        <w:rPr>
          <w:color w:val="1B1B27"/>
          <w:spacing w:val="-20"/>
          <w:w w:val="105"/>
        </w:rPr>
        <w:t xml:space="preserve"> </w:t>
      </w:r>
      <w:r>
        <w:rPr>
          <w:color w:val="1B1B27"/>
          <w:w w:val="105"/>
        </w:rPr>
        <w:t>Flow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w w:val="105"/>
        </w:rPr>
        <w:t>Designer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spacing w:val="-2"/>
          <w:w w:val="105"/>
        </w:rPr>
        <w:t>Concept</w:t>
      </w:r>
    </w:p>
    <w:p w14:paraId="10D17B32">
      <w:pPr>
        <w:pStyle w:val="6"/>
        <w:spacing w:before="9"/>
        <w:rPr>
          <w:rFonts w:ascii="Book Antiqua"/>
          <w:sz w:val="41"/>
        </w:rPr>
      </w:pPr>
    </w:p>
    <w:p w14:paraId="4E8EEDF0">
      <w:pPr>
        <w:pStyle w:val="6"/>
        <w:spacing w:before="1" w:line="338" w:lineRule="auto"/>
        <w:ind w:left="165"/>
      </w:pP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specifies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proposed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conceptual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level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support </w:t>
      </w:r>
      <w:r>
        <w:rPr>
          <w:color w:val="404154"/>
          <w:w w:val="115"/>
        </w:rPr>
        <w:t>subsequent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formal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requirement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documentation.</w:t>
      </w:r>
    </w:p>
    <w:p w14:paraId="7F3F6DAC">
      <w:pPr>
        <w:pStyle w:val="6"/>
        <w:spacing w:before="1"/>
        <w:rPr>
          <w:sz w:val="19"/>
        </w:rPr>
      </w:pPr>
    </w:p>
    <w:tbl>
      <w:tblPr>
        <w:tblStyle w:val="5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5"/>
        <w:gridCol w:w="7114"/>
      </w:tblGrid>
      <w:tr w14:paraId="183CB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265" w:type="dxa"/>
            <w:shd w:val="clear" w:color="auto" w:fill="FFFFFF"/>
          </w:tcPr>
          <w:p w14:paraId="52CB27A9">
            <w:pPr>
              <w:pStyle w:val="9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7114" w:type="dxa"/>
            <w:shd w:val="clear" w:color="auto" w:fill="FFFFFF"/>
          </w:tcPr>
          <w:p w14:paraId="6A712AB0">
            <w:pPr>
              <w:pStyle w:val="9"/>
              <w:spacing w:before="182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Proposed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/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Notes</w:t>
            </w:r>
          </w:p>
        </w:tc>
      </w:tr>
      <w:tr w14:paraId="49D9A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265" w:type="dxa"/>
            <w:shd w:val="clear" w:color="auto" w:fill="F5F5F5"/>
          </w:tcPr>
          <w:p w14:paraId="205F97AB">
            <w:pPr>
              <w:pStyle w:val="9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7114" w:type="dxa"/>
            <w:shd w:val="clear" w:color="auto" w:fill="F5F5F5"/>
          </w:tcPr>
          <w:p w14:paraId="5A499278">
            <w:pPr>
              <w:pStyle w:val="9"/>
              <w:spacing w:before="182"/>
              <w:ind w:left="110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(Proposed)</w:t>
            </w:r>
          </w:p>
        </w:tc>
      </w:tr>
      <w:tr w14:paraId="07471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265" w:type="dxa"/>
            <w:shd w:val="clear" w:color="auto" w:fill="FFFFFF"/>
          </w:tcPr>
          <w:p w14:paraId="3DF1075D">
            <w:pPr>
              <w:pStyle w:val="9"/>
              <w:spacing w:before="6"/>
              <w:rPr>
                <w:sz w:val="31"/>
              </w:rPr>
            </w:pPr>
          </w:p>
          <w:p w14:paraId="1CBF022B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7114" w:type="dxa"/>
            <w:shd w:val="clear" w:color="auto" w:fill="FFFFFF"/>
          </w:tcPr>
          <w:p w14:paraId="1901FCF0">
            <w:pPr>
              <w:pStyle w:val="9"/>
              <w:spacing w:before="5"/>
              <w:rPr>
                <w:sz w:val="20"/>
              </w:rPr>
            </w:pPr>
          </w:p>
          <w:p w14:paraId="16B5FAF2">
            <w:pPr>
              <w:pStyle w:val="9"/>
              <w:spacing w:line="254" w:lineRule="auto"/>
              <w:ind w:left="1106" w:right="91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Global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under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procurement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app)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be </w:t>
            </w:r>
            <w:r>
              <w:rPr>
                <w:color w:val="404154"/>
                <w:spacing w:val="-2"/>
                <w:w w:val="110"/>
                <w:sz w:val="21"/>
              </w:rPr>
              <w:t>validated</w:t>
            </w:r>
          </w:p>
        </w:tc>
      </w:tr>
      <w:tr w14:paraId="4FE67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265" w:type="dxa"/>
            <w:shd w:val="clear" w:color="auto" w:fill="F5F5F5"/>
          </w:tcPr>
          <w:p w14:paraId="42481303">
            <w:pPr>
              <w:pStyle w:val="9"/>
              <w:spacing w:before="7"/>
              <w:rPr>
                <w:sz w:val="31"/>
              </w:rPr>
            </w:pPr>
          </w:p>
          <w:p w14:paraId="7473A765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7114" w:type="dxa"/>
            <w:shd w:val="clear" w:color="auto" w:fill="F5F5F5"/>
          </w:tcPr>
          <w:p w14:paraId="721AB311">
            <w:pPr>
              <w:pStyle w:val="9"/>
              <w:spacing w:before="5"/>
              <w:rPr>
                <w:sz w:val="20"/>
              </w:rPr>
            </w:pPr>
          </w:p>
          <w:p w14:paraId="124FB84B">
            <w:pPr>
              <w:pStyle w:val="9"/>
              <w:spacing w:line="254" w:lineRule="auto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 user (Proposed) — ensure least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privileges </w:t>
            </w:r>
            <w:r>
              <w:rPr>
                <w:color w:val="404154"/>
                <w:spacing w:val="-2"/>
                <w:w w:val="110"/>
                <w:sz w:val="21"/>
              </w:rPr>
              <w:t>documented</w:t>
            </w:r>
          </w:p>
        </w:tc>
      </w:tr>
      <w:tr w14:paraId="7382F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265" w:type="dxa"/>
            <w:shd w:val="clear" w:color="auto" w:fill="FFFFFF"/>
          </w:tcPr>
          <w:p w14:paraId="7239824C">
            <w:pPr>
              <w:pStyle w:val="9"/>
              <w:spacing w:before="7"/>
              <w:rPr>
                <w:sz w:val="31"/>
              </w:rPr>
            </w:pPr>
          </w:p>
          <w:p w14:paraId="4D08DF77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7114" w:type="dxa"/>
            <w:shd w:val="clear" w:color="auto" w:fill="FFFFFF"/>
          </w:tcPr>
          <w:p w14:paraId="04E17BA0">
            <w:pPr>
              <w:pStyle w:val="9"/>
              <w:spacing w:before="5"/>
              <w:rPr>
                <w:sz w:val="20"/>
              </w:rPr>
            </w:pPr>
          </w:p>
          <w:p w14:paraId="06E95847">
            <w:pPr>
              <w:pStyle w:val="9"/>
              <w:spacing w:line="254" w:lineRule="auto"/>
              <w:ind w:left="11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record state/approval </w:t>
            </w:r>
            <w:r>
              <w:rPr>
                <w:color w:val="404154"/>
                <w:spacing w:val="-2"/>
                <w:w w:val="115"/>
                <w:sz w:val="21"/>
              </w:rPr>
              <w:t>change</w:t>
            </w:r>
          </w:p>
        </w:tc>
      </w:tr>
      <w:tr w14:paraId="7CDF1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265" w:type="dxa"/>
            <w:shd w:val="clear" w:color="auto" w:fill="F5F5F5"/>
          </w:tcPr>
          <w:p w14:paraId="2DD77A1C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7114" w:type="dxa"/>
            <w:shd w:val="clear" w:color="auto" w:fill="F5F5F5"/>
          </w:tcPr>
          <w:p w14:paraId="55330097">
            <w:pPr>
              <w:pStyle w:val="9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709E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265" w:type="dxa"/>
            <w:shd w:val="clear" w:color="auto" w:fill="FFFFFF"/>
          </w:tcPr>
          <w:p w14:paraId="50D36677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Table</w:t>
            </w:r>
          </w:p>
        </w:tc>
        <w:tc>
          <w:tcPr>
            <w:tcW w:w="7114" w:type="dxa"/>
            <w:shd w:val="clear" w:color="auto" w:fill="FFFFFF"/>
          </w:tcPr>
          <w:p w14:paraId="6B1109FE">
            <w:pPr>
              <w:pStyle w:val="9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  <w:tr w14:paraId="29060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3" w:hRule="atLeast"/>
        </w:trPr>
        <w:tc>
          <w:tcPr>
            <w:tcW w:w="3265" w:type="dxa"/>
            <w:shd w:val="clear" w:color="auto" w:fill="F5F5F5"/>
          </w:tcPr>
          <w:p w14:paraId="0C450840">
            <w:pPr>
              <w:pStyle w:val="9"/>
              <w:rPr>
                <w:sz w:val="24"/>
              </w:rPr>
            </w:pPr>
          </w:p>
          <w:p w14:paraId="18BCF02E">
            <w:pPr>
              <w:pStyle w:val="9"/>
              <w:spacing w:before="1"/>
              <w:rPr>
                <w:sz w:val="23"/>
              </w:rPr>
            </w:pPr>
          </w:p>
          <w:p w14:paraId="7B161D65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Key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Fields</w:t>
            </w:r>
          </w:p>
        </w:tc>
        <w:tc>
          <w:tcPr>
            <w:tcW w:w="7114" w:type="dxa"/>
            <w:shd w:val="clear" w:color="auto" w:fill="F5F5F5"/>
          </w:tcPr>
          <w:p w14:paraId="3467ECA5">
            <w:pPr>
              <w:pStyle w:val="9"/>
              <w:spacing w:before="9"/>
              <w:rPr>
                <w:sz w:val="24"/>
              </w:rPr>
            </w:pPr>
          </w:p>
          <w:p w14:paraId="23B5E855">
            <w:pPr>
              <w:pStyle w:val="9"/>
              <w:spacing w:line="254" w:lineRule="auto"/>
              <w:ind w:left="1106" w:right="91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Description: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"Laptop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Configured" </w:t>
            </w:r>
            <w:r>
              <w:rPr>
                <w:color w:val="404154"/>
                <w:spacing w:val="-2"/>
                <w:w w:val="110"/>
                <w:sz w:val="21"/>
              </w:rPr>
              <w:t>(Proposed); Description: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details; </w:t>
            </w:r>
            <w:r>
              <w:rPr>
                <w:color w:val="404154"/>
                <w:w w:val="110"/>
                <w:sz w:val="21"/>
              </w:rPr>
              <w:t>Assignment Group: Hardware</w:t>
            </w:r>
          </w:p>
        </w:tc>
      </w:tr>
      <w:tr w14:paraId="158E5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265" w:type="dxa"/>
            <w:shd w:val="clear" w:color="auto" w:fill="FFFFFF"/>
          </w:tcPr>
          <w:p w14:paraId="38B8FBC2">
            <w:pPr>
              <w:pStyle w:val="9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Condition</w:t>
            </w:r>
          </w:p>
        </w:tc>
        <w:tc>
          <w:tcPr>
            <w:tcW w:w="7114" w:type="dxa"/>
            <w:shd w:val="clear" w:color="auto" w:fill="FFFFFF"/>
          </w:tcPr>
          <w:p w14:paraId="6C6067CA">
            <w:pPr>
              <w:pStyle w:val="9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=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Approved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(Flow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proceeds)</w:t>
            </w:r>
          </w:p>
        </w:tc>
      </w:tr>
    </w:tbl>
    <w:p w14:paraId="383D928B">
      <w:pPr>
        <w:pStyle w:val="6"/>
        <w:spacing w:before="1"/>
        <w:rPr>
          <w:sz w:val="22"/>
        </w:rPr>
      </w:pPr>
      <w:r>
        <w:pict>
          <v:group id="docshapegroup69" o:spid="_x0000_s1094" o:spt="203" alt="preencoded.png" style="position:absolute;left:0pt;margin-left:40.3pt;margin-top:13.7pt;height:222pt;width:514.7pt;mso-position-horizontal-relative:page;mso-wrap-distance-bottom:0pt;mso-wrap-distance-top:0pt;z-index:-251638784;mso-width-relative:page;mso-height-relative:page;" coordorigin="806,275" coordsize="10294,4440">
            <o:lock v:ext="edit"/>
            <v:shape id="docshape70" o:spid="_x0000_s1095" o:spt="75" alt="preencoded.png" type="#_x0000_t75" style="position:absolute;left:806;top:274;height:4440;width:10294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docshape71" o:spid="_x0000_s1096" o:spt="202" type="#_x0000_t202" style="position:absolute;left:1500;top:838;height:231;width:90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5F45190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72" o:spid="_x0000_s1097" o:spt="202" type="#_x0000_t202" style="position:absolute;left:1500;top:1866;height:231;width:79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4913FDB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73" o:spid="_x0000_s1098" o:spt="202" type="#_x0000_t202" style="position:absolute;left:1500;top:2883;height:231;width:10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D624AA0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v:shape id="docshape74" o:spid="_x0000_s1099" o:spt="202" type="#_x0000_t202" style="position:absolute;left:1500;top:3911;height:231;width:130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D2D0ADA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w w:val="105"/>
                        <w:sz w:val="23"/>
                      </w:rPr>
                      <w:t>Create</w:t>
                    </w:r>
                    <w:r>
                      <w:rPr>
                        <w:rFonts w:ascii="Book Antiqua"/>
                        <w:color w:val="FFFFFF"/>
                        <w:spacing w:val="-2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pacing w:val="-4"/>
                        <w:w w:val="110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210E0882">
      <w:pPr>
        <w:pStyle w:val="6"/>
        <w:rPr>
          <w:sz w:val="27"/>
        </w:rPr>
      </w:pPr>
    </w:p>
    <w:p w14:paraId="7F8E28E8">
      <w:pPr>
        <w:pStyle w:val="6"/>
        <w:spacing w:line="338" w:lineRule="auto"/>
        <w:ind w:left="165"/>
      </w:pPr>
      <w:r>
        <w:rPr>
          <w:color w:val="404154"/>
          <w:spacing w:val="-2"/>
          <w:w w:val="110"/>
        </w:rPr>
        <w:t>This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flowchart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represents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 core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sequence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implementation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must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realize. </w:t>
      </w:r>
      <w:r>
        <w:rPr>
          <w:color w:val="404154"/>
          <w:w w:val="110"/>
        </w:rPr>
        <w:t>Field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security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context,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failure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handling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identified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requirement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next </w:t>
      </w:r>
      <w:r>
        <w:rPr>
          <w:color w:val="404154"/>
          <w:spacing w:val="-2"/>
          <w:w w:val="115"/>
        </w:rPr>
        <w:t>phase.</w:t>
      </w:r>
    </w:p>
    <w:p w14:paraId="10938442">
      <w:pPr>
        <w:spacing w:after="0" w:line="338" w:lineRule="auto"/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3FE80774">
      <w:pPr>
        <w:pStyle w:val="2"/>
        <w:spacing w:line="661" w:lineRule="exact"/>
      </w:pPr>
      <w:r>
        <w:pict>
          <v:rect id="docshape75" o:spid="_x0000_s1100" o:spt="1" style="position:absolute;left:0pt;margin-left:0pt;margin-top:0pt;height:841.65pt;width:595.4pt;mso-position-horizontal-relative:page;mso-position-vertical-relative:page;z-index:-25164595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105"/>
        </w:rPr>
        <w:t>Evaluation</w:t>
      </w:r>
      <w:r>
        <w:rPr>
          <w:color w:val="1B1B27"/>
          <w:spacing w:val="-39"/>
          <w:w w:val="105"/>
        </w:rPr>
        <w:t xml:space="preserve"> </w:t>
      </w:r>
      <w:r>
        <w:rPr>
          <w:color w:val="1B1B27"/>
          <w:w w:val="105"/>
        </w:rPr>
        <w:t>of</w:t>
      </w:r>
      <w:r>
        <w:rPr>
          <w:color w:val="1B1B27"/>
          <w:spacing w:val="-42"/>
          <w:w w:val="105"/>
        </w:rPr>
        <w:t xml:space="preserve"> </w:t>
      </w:r>
      <w:r>
        <w:rPr>
          <w:color w:val="1B1B27"/>
          <w:w w:val="105"/>
        </w:rPr>
        <w:t>Proposed</w:t>
      </w:r>
      <w:r>
        <w:rPr>
          <w:color w:val="1B1B27"/>
          <w:spacing w:val="-46"/>
          <w:w w:val="105"/>
        </w:rPr>
        <w:t xml:space="preserve"> </w:t>
      </w:r>
      <w:r>
        <w:rPr>
          <w:color w:val="1B1B27"/>
          <w:spacing w:val="-2"/>
          <w:w w:val="105"/>
        </w:rPr>
        <w:t>Solution</w:t>
      </w:r>
    </w:p>
    <w:p w14:paraId="0F5B0C41">
      <w:pPr>
        <w:spacing w:before="5"/>
        <w:ind w:left="165" w:right="0" w:firstLine="0"/>
        <w:jc w:val="left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05"/>
          <w:sz w:val="54"/>
        </w:rPr>
        <w:t>Concepts</w:t>
      </w:r>
    </w:p>
    <w:p w14:paraId="7B0FFB2D">
      <w:pPr>
        <w:pStyle w:val="6"/>
        <w:spacing w:before="9"/>
        <w:rPr>
          <w:rFonts w:ascii="Book Antiqua"/>
          <w:sz w:val="42"/>
        </w:rPr>
      </w:pPr>
    </w:p>
    <w:p w14:paraId="176FB5C9">
      <w:pPr>
        <w:pStyle w:val="6"/>
        <w:spacing w:line="336" w:lineRule="auto"/>
        <w:ind w:left="165"/>
      </w:pP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qualitative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comparison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across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candidate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ideas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performed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factors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aligned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project objectives.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No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numerical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scoring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assigned;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descriptions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provide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comparative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insight.</w:t>
      </w:r>
    </w:p>
    <w:p w14:paraId="12DB5567">
      <w:pPr>
        <w:pStyle w:val="6"/>
        <w:spacing w:before="6"/>
        <w:rPr>
          <w:sz w:val="19"/>
        </w:rPr>
      </w:pPr>
    </w:p>
    <w:tbl>
      <w:tblPr>
        <w:tblStyle w:val="5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4"/>
        <w:gridCol w:w="7586"/>
      </w:tblGrid>
      <w:tr w14:paraId="20731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94" w:type="dxa"/>
            <w:shd w:val="clear" w:color="auto" w:fill="FFFFFF"/>
          </w:tcPr>
          <w:p w14:paraId="73B4DA2A">
            <w:pPr>
              <w:pStyle w:val="9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Evaluation</w:t>
            </w:r>
            <w:r>
              <w:rPr>
                <w:color w:val="404154"/>
                <w:spacing w:val="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Factor</w:t>
            </w:r>
          </w:p>
        </w:tc>
        <w:tc>
          <w:tcPr>
            <w:tcW w:w="7586" w:type="dxa"/>
            <w:shd w:val="clear" w:color="auto" w:fill="FFFFFF"/>
          </w:tcPr>
          <w:p w14:paraId="2FD579A5">
            <w:pPr>
              <w:pStyle w:val="9"/>
              <w:spacing w:before="182"/>
              <w:ind w:left="53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Manual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/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Automated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/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Designer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Approach</w:t>
            </w:r>
          </w:p>
        </w:tc>
      </w:tr>
      <w:tr w14:paraId="4ECEE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794" w:type="dxa"/>
            <w:shd w:val="clear" w:color="auto" w:fill="F5F5F5"/>
          </w:tcPr>
          <w:p w14:paraId="32DA58EC">
            <w:pPr>
              <w:pStyle w:val="9"/>
              <w:spacing w:before="6"/>
              <w:rPr>
                <w:sz w:val="31"/>
              </w:rPr>
            </w:pPr>
          </w:p>
          <w:p w14:paraId="7F4E3656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intervention</w:t>
            </w:r>
          </w:p>
        </w:tc>
        <w:tc>
          <w:tcPr>
            <w:tcW w:w="7586" w:type="dxa"/>
            <w:shd w:val="clear" w:color="auto" w:fill="F5F5F5"/>
          </w:tcPr>
          <w:p w14:paraId="343CA9B7">
            <w:pPr>
              <w:pStyle w:val="9"/>
              <w:spacing w:before="5"/>
              <w:rPr>
                <w:sz w:val="20"/>
              </w:rPr>
            </w:pPr>
          </w:p>
          <w:p w14:paraId="4BA0122D">
            <w:pPr>
              <w:pStyle w:val="9"/>
              <w:spacing w:line="254" w:lineRule="auto"/>
              <w:ind w:left="539" w:right="15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Manual: Required; Automated task: Reduced; Flow Designer: </w:t>
            </w:r>
            <w:r>
              <w:rPr>
                <w:color w:val="404154"/>
                <w:w w:val="110"/>
                <w:sz w:val="21"/>
              </w:rPr>
              <w:t>Reduced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(Proposed)</w:t>
            </w:r>
          </w:p>
        </w:tc>
      </w:tr>
      <w:tr w14:paraId="382BA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794" w:type="dxa"/>
            <w:shd w:val="clear" w:color="auto" w:fill="FFFFFF"/>
          </w:tcPr>
          <w:p w14:paraId="2825C9D0">
            <w:pPr>
              <w:pStyle w:val="9"/>
              <w:spacing w:before="6"/>
              <w:rPr>
                <w:sz w:val="31"/>
              </w:rPr>
            </w:pPr>
          </w:p>
          <w:p w14:paraId="091AF57C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7586" w:type="dxa"/>
            <w:shd w:val="clear" w:color="auto" w:fill="FFFFFF"/>
          </w:tcPr>
          <w:p w14:paraId="4814BA87">
            <w:pPr>
              <w:pStyle w:val="9"/>
              <w:spacing w:before="5"/>
              <w:rPr>
                <w:sz w:val="20"/>
              </w:rPr>
            </w:pPr>
          </w:p>
          <w:p w14:paraId="606EB21F">
            <w:pPr>
              <w:pStyle w:val="9"/>
              <w:spacing w:line="254" w:lineRule="auto"/>
              <w:ind w:left="53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Manual;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task: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Automated;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Designer: </w:t>
            </w:r>
            <w:r>
              <w:rPr>
                <w:color w:val="404154"/>
                <w:w w:val="115"/>
                <w:sz w:val="21"/>
              </w:rPr>
              <w:t>Automated and integrated</w:t>
            </w:r>
          </w:p>
        </w:tc>
      </w:tr>
      <w:tr w14:paraId="490B1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794" w:type="dxa"/>
            <w:shd w:val="clear" w:color="auto" w:fill="F5F5F5"/>
          </w:tcPr>
          <w:p w14:paraId="27DF7E6F">
            <w:pPr>
              <w:pStyle w:val="9"/>
              <w:spacing w:before="6"/>
              <w:rPr>
                <w:sz w:val="31"/>
              </w:rPr>
            </w:pPr>
          </w:p>
          <w:p w14:paraId="64DEFC70">
            <w:pPr>
              <w:pStyle w:val="9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7586" w:type="dxa"/>
            <w:shd w:val="clear" w:color="auto" w:fill="F5F5F5"/>
          </w:tcPr>
          <w:p w14:paraId="315F9C82">
            <w:pPr>
              <w:pStyle w:val="9"/>
              <w:spacing w:before="5"/>
              <w:rPr>
                <w:sz w:val="20"/>
              </w:rPr>
            </w:pPr>
          </w:p>
          <w:p w14:paraId="1B633260">
            <w:pPr>
              <w:pStyle w:val="9"/>
              <w:spacing w:line="254" w:lineRule="auto"/>
              <w:ind w:left="53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routing;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Can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automated;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 Designer: Automated assignment to Hardware (Proposed)</w:t>
            </w:r>
          </w:p>
        </w:tc>
      </w:tr>
      <w:tr w14:paraId="559A6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794" w:type="dxa"/>
            <w:shd w:val="clear" w:color="auto" w:fill="FFFFFF"/>
          </w:tcPr>
          <w:p w14:paraId="087202C4">
            <w:pPr>
              <w:pStyle w:val="9"/>
              <w:spacing w:before="7"/>
              <w:rPr>
                <w:sz w:val="31"/>
              </w:rPr>
            </w:pPr>
          </w:p>
          <w:p w14:paraId="1EE8029D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consistency</w:t>
            </w:r>
          </w:p>
        </w:tc>
        <w:tc>
          <w:tcPr>
            <w:tcW w:w="7586" w:type="dxa"/>
            <w:shd w:val="clear" w:color="auto" w:fill="FFFFFF"/>
          </w:tcPr>
          <w:p w14:paraId="5B188C49">
            <w:pPr>
              <w:pStyle w:val="9"/>
              <w:spacing w:before="5"/>
              <w:rPr>
                <w:sz w:val="20"/>
              </w:rPr>
            </w:pPr>
          </w:p>
          <w:p w14:paraId="28A3C41E">
            <w:pPr>
              <w:pStyle w:val="9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Manual: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Depends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on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user;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Automated: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Higher;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Designer: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High</w:t>
            </w:r>
          </w:p>
          <w:p w14:paraId="69B40B45">
            <w:pPr>
              <w:pStyle w:val="9"/>
              <w:spacing w:before="14"/>
              <w:ind w:left="53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(Standardized)</w:t>
            </w:r>
          </w:p>
        </w:tc>
      </w:tr>
      <w:tr w14:paraId="00409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794" w:type="dxa"/>
            <w:shd w:val="clear" w:color="auto" w:fill="F5F5F5"/>
          </w:tcPr>
          <w:p w14:paraId="7D7ACDDB">
            <w:pPr>
              <w:pStyle w:val="9"/>
              <w:spacing w:before="5"/>
              <w:rPr>
                <w:sz w:val="20"/>
              </w:rPr>
            </w:pPr>
          </w:p>
          <w:p w14:paraId="5DB216C1">
            <w:pPr>
              <w:pStyle w:val="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Integration</w:t>
            </w:r>
            <w:r>
              <w:rPr>
                <w:color w:val="404154"/>
                <w:spacing w:val="2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20"/>
                <w:sz w:val="21"/>
              </w:rPr>
              <w:t>with</w:t>
            </w:r>
          </w:p>
          <w:p w14:paraId="7FA9A73F">
            <w:pPr>
              <w:pStyle w:val="9"/>
              <w:spacing w:before="14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ServiceNow</w:t>
            </w:r>
          </w:p>
        </w:tc>
        <w:tc>
          <w:tcPr>
            <w:tcW w:w="7586" w:type="dxa"/>
            <w:shd w:val="clear" w:color="auto" w:fill="F5F5F5"/>
          </w:tcPr>
          <w:p w14:paraId="25A5DC5D">
            <w:pPr>
              <w:pStyle w:val="9"/>
              <w:spacing w:before="5"/>
              <w:rPr>
                <w:sz w:val="20"/>
              </w:rPr>
            </w:pPr>
          </w:p>
          <w:p w14:paraId="155A9851">
            <w:pPr>
              <w:pStyle w:val="9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Manual: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Limited;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Automated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task: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Possible;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Designer: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Directly</w:t>
            </w:r>
          </w:p>
          <w:p w14:paraId="1A0BA455">
            <w:pPr>
              <w:pStyle w:val="9"/>
              <w:spacing w:before="14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aligned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(Preferred)</w:t>
            </w:r>
          </w:p>
        </w:tc>
      </w:tr>
    </w:tbl>
    <w:p w14:paraId="359BA879">
      <w:pPr>
        <w:pStyle w:val="6"/>
        <w:spacing w:before="2"/>
        <w:rPr>
          <w:sz w:val="22"/>
        </w:rPr>
      </w:pPr>
      <w:r>
        <w:pict>
          <v:group id="docshapegroup76" o:spid="_x0000_s1101" o:spt="203" alt="preencoded.png" style="position:absolute;left:0pt;margin-left:66.2pt;margin-top:13.75pt;height:253pt;width:463pt;mso-position-horizontal-relative:page;mso-wrap-distance-bottom:0pt;mso-wrap-distance-top:0pt;z-index:-251637760;mso-width-relative:page;mso-height-relative:page;" coordorigin="1325,275" coordsize="9260,5060">
            <o:lock v:ext="edit"/>
            <v:shape id="docshape77" o:spid="_x0000_s1102" o:spt="75" alt="preencoded.png" type="#_x0000_t75" style="position:absolute;left:1324;top:275;height:5060;width:9260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docshape78" o:spid="_x0000_s1103" o:spt="202" type="#_x0000_t202" style="position:absolute;left:2860;top:2683;height:231;width:153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5CF0E79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1B1B27"/>
                        <w:w w:val="105"/>
                        <w:sz w:val="23"/>
                      </w:rPr>
                      <w:t>Possible</w:t>
                    </w:r>
                    <w:r>
                      <w:rPr>
                        <w:rFonts w:ascii="Book Antiqua"/>
                        <w:color w:val="1B1B27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1B1B27"/>
                        <w:spacing w:val="-2"/>
                        <w:w w:val="105"/>
                        <w:sz w:val="23"/>
                      </w:rPr>
                      <w:t>Ideas</w:t>
                    </w:r>
                  </w:p>
                </w:txbxContent>
              </v:textbox>
            </v:shape>
            <v:shape id="docshape79" o:spid="_x0000_s1104" o:spt="202" type="#_x0000_t202" style="position:absolute;left:5481;top:2660;height:231;width:183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D46421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1B1B27"/>
                        <w:w w:val="105"/>
                        <w:sz w:val="23"/>
                      </w:rPr>
                      <w:t>Selected</w:t>
                    </w:r>
                    <w:r>
                      <w:rPr>
                        <w:rFonts w:ascii="Book Antiqua"/>
                        <w:color w:val="1B1B27"/>
                        <w:spacing w:val="-18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1B1B27"/>
                        <w:spacing w:val="-2"/>
                        <w:w w:val="105"/>
                        <w:sz w:val="23"/>
                      </w:rPr>
                      <w:t>Concept</w:t>
                    </w:r>
                  </w:p>
                </w:txbxContent>
              </v:textbox>
            </v:shape>
            <v:shape id="docshape80" o:spid="_x0000_s1105" o:spt="202" type="#_x0000_t202" style="position:absolute;left:8183;top:2650;height:231;width:172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975BD73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1B1B27"/>
                        <w:sz w:val="23"/>
                      </w:rPr>
                      <w:t>Compare</w:t>
                    </w:r>
                    <w:r>
                      <w:rPr>
                        <w:rFonts w:ascii="Book Antiqua"/>
                        <w:color w:val="1B1B27"/>
                        <w:spacing w:val="1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1B1B27"/>
                        <w:spacing w:val="-4"/>
                        <w:w w:val="105"/>
                        <w:sz w:val="23"/>
                      </w:rPr>
                      <w:t>Needs</w:t>
                    </w:r>
                  </w:p>
                </w:txbxContent>
              </v:textbox>
            </v:shape>
            <w10:wrap type="topAndBottom"/>
          </v:group>
        </w:pict>
      </w:r>
    </w:p>
    <w:p w14:paraId="3BD09063">
      <w:pPr>
        <w:pStyle w:val="6"/>
        <w:spacing w:before="1"/>
        <w:rPr>
          <w:sz w:val="27"/>
        </w:rPr>
      </w:pPr>
    </w:p>
    <w:p w14:paraId="31786C1F">
      <w:pPr>
        <w:pStyle w:val="6"/>
        <w:spacing w:line="338" w:lineRule="auto"/>
        <w:ind w:left="165"/>
      </w:pPr>
      <w:r>
        <w:rPr>
          <w:color w:val="404154"/>
          <w:spacing w:val="-2"/>
          <w:w w:val="110"/>
        </w:rPr>
        <w:t>Explanation: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aligns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connecting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requested- </w:t>
      </w:r>
      <w:r>
        <w:rPr>
          <w:color w:val="404154"/>
          <w:w w:val="110"/>
        </w:rPr>
        <w:t>item lifecycle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 an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automated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assignment.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Therefore, 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 selected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 preferred conceptual approach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(Proposed Solution) pending formal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requirements and </w:t>
      </w:r>
      <w:r>
        <w:rPr>
          <w:color w:val="404154"/>
          <w:spacing w:val="-2"/>
          <w:w w:val="110"/>
        </w:rPr>
        <w:t>validation.</w:t>
      </w:r>
    </w:p>
    <w:sectPr>
      <w:pgSz w:w="11920" w:h="16840"/>
      <w:pgMar w:top="580" w:right="66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501" w:hanging="336"/>
      </w:pPr>
      <w:rPr>
        <w:rFonts w:hint="default" w:ascii="Arial" w:hAnsi="Arial" w:eastAsia="Arial" w:cs="Arial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01" w:hanging="33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spacing w:val="-1"/>
        <w:w w:val="65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453" w:hanging="28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w w:val="18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2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8" w:hanging="2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7" w:hanging="2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2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5" w:hanging="2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4" w:hanging="2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3" w:hanging="2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12" w:hanging="288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501" w:hanging="33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w w:val="191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62649B"/>
    <w:rsid w:val="193F317C"/>
    <w:rsid w:val="23412D64"/>
    <w:rsid w:val="356107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646" w:lineRule="exact"/>
      <w:ind w:left="165"/>
      <w:outlineLvl w:val="1"/>
    </w:pPr>
    <w:rPr>
      <w:rFonts w:ascii="Book Antiqua" w:hAnsi="Book Antiqua" w:eastAsia="Book Antiqua" w:cs="Book Antiqua"/>
      <w:sz w:val="54"/>
      <w:szCs w:val="5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3"/>
      <w:outlineLvl w:val="2"/>
    </w:pPr>
    <w:rPr>
      <w:rFonts w:ascii="Book Antiqua" w:hAnsi="Book Antiqua" w:eastAsia="Book Antiqua" w:cs="Book Antiqua"/>
      <w:sz w:val="27"/>
      <w:szCs w:val="27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01" w:hanging="337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6"/>
    <customShpInfo spid="_x0000_s1036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37"/>
    <customShpInfo spid="_x0000_s1044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45"/>
    <customShpInfo spid="_x0000_s1052"/>
    <customShpInfo spid="_x0000_s1053"/>
    <customShpInfo spid="_x0000_s1055"/>
    <customShpInfo spid="_x0000_s1056"/>
    <customShpInfo spid="_x0000_s1057"/>
    <customShpInfo spid="_x0000_s1058"/>
    <customShpInfo spid="_x0000_s1059"/>
    <customShpInfo spid="_x0000_s1054"/>
    <customShpInfo spid="_x0000_s1060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61"/>
    <customShpInfo spid="_x0000_s1074"/>
    <customShpInfo spid="_x0000_s1076"/>
    <customShpInfo spid="_x0000_s1077"/>
    <customShpInfo spid="_x0000_s1078"/>
    <customShpInfo spid="_x0000_s1079"/>
    <customShpInfo spid="_x0000_s1080"/>
    <customShpInfo spid="_x0000_s1075"/>
    <customShpInfo spid="_x0000_s1081"/>
    <customShpInfo spid="_x0000_s1083"/>
    <customShpInfo spid="_x0000_s1084"/>
    <customShpInfo spid="_x0000_s1085"/>
    <customShpInfo spid="_x0000_s1086"/>
    <customShpInfo spid="_x0000_s1087"/>
    <customShpInfo spid="_x0000_s1082"/>
    <customShpInfo spid="_x0000_s1088"/>
    <customShpInfo spid="_x0000_s1090"/>
    <customShpInfo spid="_x0000_s1091"/>
    <customShpInfo spid="_x0000_s1092"/>
    <customShpInfo spid="_x0000_s1089"/>
    <customShpInfo spid="_x0000_s1093"/>
    <customShpInfo spid="_x0000_s1095"/>
    <customShpInfo spid="_x0000_s1096"/>
    <customShpInfo spid="_x0000_s1097"/>
    <customShpInfo spid="_x0000_s1098"/>
    <customShpInfo spid="_x0000_s1099"/>
    <customShpInfo spid="_x0000_s1094"/>
    <customShpInfo spid="_x0000_s1100"/>
    <customShpInfo spid="_x0000_s1102"/>
    <customShpInfo spid="_x0000_s1103"/>
    <customShpInfo spid="_x0000_s1104"/>
    <customShpInfo spid="_x0000_s1105"/>
    <customShpInfo spid="_x0000_s110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1480</Words>
  <Characters>9609</Characters>
  <TotalTime>4</TotalTime>
  <ScaleCrop>false</ScaleCrop>
  <LinksUpToDate>false</LinksUpToDate>
  <CharactersWithSpaces>10882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2026-09-25T00:14:00Z</dcterms:created>
  <dc:creator>acer</dc:creator>
  <cp:lastModifiedBy>acer</cp:lastModifiedBy>
  <dcterms:modified xsi:type="dcterms:W3CDTF">2026-09-28T04:42:09Z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eyJoZGlkIjoiNmNhMGZkYTA1Yzg3ZWI5MjU3ZTNiOTA4MjAyODQ4ZDMifQ==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158D13EEDD724238A704ED63CB91CA1C_13</vt:lpwstr>
  </property>
</Properties>
</file>