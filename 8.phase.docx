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3C899">
      <w:pPr>
        <w:spacing w:before="11"/>
        <w:ind w:left="135" w:right="807" w:firstLine="0"/>
        <w:jc w:val="center"/>
        <w:rPr>
          <w:rFonts w:ascii="Century"/>
          <w:sz w:val="36"/>
        </w:rPr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>
        <w:rPr>
          <w:rFonts w:hint="default" w:ascii="Century"/>
          <w:color w:val="1B1B27"/>
          <w:spacing w:val="-2"/>
          <w:sz w:val="36"/>
          <w:lang w:val="en-US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11890514">
      <w:pPr>
        <w:spacing w:before="4"/>
        <w:ind w:left="131" w:right="807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068C15B6">
      <w:pPr>
        <w:pStyle w:val="5"/>
        <w:rPr>
          <w:rFonts w:ascii="Century"/>
          <w:sz w:val="20"/>
        </w:rPr>
      </w:pPr>
    </w:p>
    <w:p w14:paraId="19FF44CD">
      <w:pPr>
        <w:pStyle w:val="5"/>
        <w:rPr>
          <w:rFonts w:ascii="Century"/>
          <w:sz w:val="20"/>
        </w:rPr>
      </w:pPr>
    </w:p>
    <w:p w14:paraId="0C0DBF8F">
      <w:pPr>
        <w:pStyle w:val="5"/>
        <w:rPr>
          <w:rFonts w:ascii="Century"/>
          <w:sz w:val="20"/>
        </w:rPr>
      </w:pPr>
    </w:p>
    <w:p w14:paraId="2F0738D1">
      <w:pPr>
        <w:pStyle w:val="5"/>
        <w:rPr>
          <w:rFonts w:ascii="Century"/>
          <w:sz w:val="20"/>
        </w:rPr>
      </w:pPr>
    </w:p>
    <w:p w14:paraId="6A6D4C0E">
      <w:pPr>
        <w:pStyle w:val="5"/>
        <w:rPr>
          <w:rFonts w:ascii="Century"/>
          <w:sz w:val="20"/>
        </w:rPr>
      </w:pPr>
    </w:p>
    <w:p w14:paraId="23363AD1">
      <w:pPr>
        <w:tabs>
          <w:tab w:val="left" w:pos="2542"/>
        </w:tabs>
        <w:spacing w:before="205"/>
        <w:ind w:left="113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8</w:t>
      </w:r>
      <w:r>
        <w:rPr>
          <w:rFonts w:ascii="Calibri"/>
          <w:sz w:val="36"/>
        </w:rPr>
        <w:tab/>
      </w:r>
      <w:r>
        <w:rPr>
          <w:rFonts w:ascii="Calibri"/>
          <w:sz w:val="36"/>
        </w:rPr>
        <w:t>--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DEMONSTRATION</w:t>
      </w:r>
      <w:r>
        <w:rPr>
          <w:rFonts w:ascii="Century"/>
          <w:color w:val="1B1B27"/>
          <w:spacing w:val="-27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55641ABA">
      <w:pPr>
        <w:pStyle w:val="5"/>
        <w:rPr>
          <w:rFonts w:ascii="Century"/>
          <w:sz w:val="20"/>
        </w:rPr>
      </w:pPr>
    </w:p>
    <w:p w14:paraId="760DB687">
      <w:pPr>
        <w:pStyle w:val="5"/>
        <w:rPr>
          <w:rFonts w:ascii="Century"/>
          <w:sz w:val="20"/>
        </w:rPr>
      </w:pPr>
    </w:p>
    <w:p w14:paraId="268F2664">
      <w:pPr>
        <w:pStyle w:val="5"/>
        <w:rPr>
          <w:rFonts w:ascii="Century"/>
          <w:sz w:val="20"/>
        </w:rPr>
      </w:pPr>
    </w:p>
    <w:p w14:paraId="3E901874">
      <w:pPr>
        <w:pStyle w:val="5"/>
        <w:rPr>
          <w:rFonts w:ascii="Century"/>
          <w:sz w:val="20"/>
        </w:rPr>
      </w:pPr>
    </w:p>
    <w:p w14:paraId="499C5428">
      <w:pPr>
        <w:pStyle w:val="5"/>
        <w:spacing w:before="8"/>
        <w:rPr>
          <w:rFonts w:ascii="Century"/>
          <w:sz w:val="13"/>
        </w:rPr>
      </w:pPr>
    </w:p>
    <w:tbl>
      <w:tblPr>
        <w:tblStyle w:val="4"/>
        <w:tblW w:w="1042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0"/>
        <w:gridCol w:w="5210"/>
      </w:tblGrid>
      <w:tr w14:paraId="0A31CB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10" w:type="dxa"/>
          </w:tcPr>
          <w:p w14:paraId="791EB32B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7808B0B0">
            <w:pPr>
              <w:pStyle w:val="8"/>
              <w:ind w:left="0" w:leftChars="0" w:right="0" w:rightChars="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28.09.2026</w:t>
            </w:r>
          </w:p>
        </w:tc>
      </w:tr>
      <w:tr w14:paraId="542E7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10" w:type="dxa"/>
          </w:tcPr>
          <w:p w14:paraId="0BACF3E0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09906FC5">
            <w:pPr>
              <w:pStyle w:val="8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7B8CC9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5210" w:type="dxa"/>
          </w:tcPr>
          <w:p w14:paraId="21270E24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1DC3FD0B">
            <w:pPr>
              <w:pStyle w:val="8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530344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atLeast"/>
        </w:trPr>
        <w:tc>
          <w:tcPr>
            <w:tcW w:w="5210" w:type="dxa"/>
          </w:tcPr>
          <w:p w14:paraId="37D03A5F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7E221C30">
            <w:pPr>
              <w:pStyle w:val="8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5FBAAED6">
      <w:pPr>
        <w:pStyle w:val="5"/>
        <w:rPr>
          <w:rFonts w:ascii="Century"/>
          <w:sz w:val="20"/>
        </w:rPr>
      </w:pPr>
    </w:p>
    <w:p w14:paraId="041B7D08">
      <w:pPr>
        <w:pStyle w:val="5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5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563332ED">
      <w:pPr>
        <w:pStyle w:val="5"/>
        <w:rPr>
          <w:rFonts w:ascii="Century"/>
          <w:sz w:val="20"/>
        </w:rPr>
      </w:pPr>
    </w:p>
    <w:p w14:paraId="06B5540A">
      <w:pPr>
        <w:pStyle w:val="5"/>
        <w:spacing w:before="8"/>
        <w:rPr>
          <w:rFonts w:ascii="Century"/>
          <w:sz w:val="17"/>
        </w:rPr>
      </w:pPr>
    </w:p>
    <w:p w14:paraId="3D073D18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610B5BAF">
      <w:pPr>
        <w:pStyle w:val="5"/>
        <w:spacing w:before="10"/>
        <w:rPr>
          <w:rFonts w:ascii="Calibri"/>
          <w:sz w:val="27"/>
        </w:rPr>
      </w:pPr>
    </w:p>
    <w:tbl>
      <w:tblPr>
        <w:tblStyle w:val="4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428BE1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2DCCD517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270C7A0">
            <w:pPr>
              <w:pStyle w:val="8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11372F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 w:color="auto" w:fill="auto"/>
            <w:vAlign w:val="top"/>
          </w:tcPr>
          <w:p w14:paraId="57BCC349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54AF9E28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5180D0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 w:color="auto" w:fill="auto"/>
            <w:vAlign w:val="top"/>
          </w:tcPr>
          <w:p w14:paraId="79F13DBA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4F0447C6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4F64A9E4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7089F11A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-34"/>
          <w:sz w:val="54"/>
        </w:rPr>
        <w:t xml:space="preserve"> </w:t>
      </w:r>
      <w:r>
        <w:rPr>
          <w:rFonts w:ascii="Century"/>
          <w:color w:val="1B1B27"/>
          <w:sz w:val="54"/>
        </w:rPr>
        <w:t>OBJECTIVE</w:t>
      </w:r>
      <w:r>
        <w:rPr>
          <w:rFonts w:ascii="Century"/>
          <w:color w:val="1B1B27"/>
          <w:spacing w:val="-33"/>
          <w:sz w:val="54"/>
        </w:rPr>
        <w:t xml:space="preserve"> </w:t>
      </w:r>
      <w:r>
        <w:rPr>
          <w:rFonts w:ascii="Century"/>
          <w:color w:val="1B1B27"/>
          <w:spacing w:val="-5"/>
          <w:sz w:val="54"/>
        </w:rPr>
        <w:t>AND</w:t>
      </w:r>
    </w:p>
    <w:p w14:paraId="1FD6E2BC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OVERVIEW</w:t>
      </w:r>
    </w:p>
    <w:p w14:paraId="66C9177A">
      <w:pPr>
        <w:pStyle w:val="5"/>
        <w:spacing w:before="1"/>
        <w:rPr>
          <w:rFonts w:ascii="Century"/>
          <w:sz w:val="47"/>
        </w:rPr>
      </w:pPr>
    </w:p>
    <w:p w14:paraId="62419548">
      <w:pPr>
        <w:pStyle w:val="5"/>
        <w:spacing w:before="1" w:line="338" w:lineRule="auto"/>
        <w:ind w:left="165" w:right="273" w:firstLine="52"/>
      </w:pPr>
      <w:r>
        <w:rPr>
          <w:color w:val="404154"/>
          <w:w w:val="110"/>
        </w:rPr>
        <w:t>Objective: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end-to-end connection between Service 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automated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demonstration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from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selection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 generation, Hardware assignment, and final verification.</w:t>
      </w:r>
    </w:p>
    <w:p w14:paraId="64EF89AD">
      <w:pPr>
        <w:pStyle w:val="5"/>
        <w:spacing w:before="8"/>
        <w:rPr>
          <w:sz w:val="20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4D59EB35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1187DE12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18E6C20D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What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Will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Be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Demonstrated</w:t>
            </w:r>
          </w:p>
        </w:tc>
      </w:tr>
      <w:tr w14:paraId="19A8F6C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7B91B43B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5F5F5"/>
          </w:tcPr>
          <w:p w14:paraId="0D75D591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availability</w:t>
            </w:r>
          </w:p>
        </w:tc>
      </w:tr>
      <w:tr w14:paraId="560D57B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7156837D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5190" w:type="dxa"/>
            <w:shd w:val="clear" w:color="auto" w:fill="FFFFFF"/>
          </w:tcPr>
          <w:p w14:paraId="5F65A7C3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</w:p>
        </w:tc>
      </w:tr>
      <w:tr w14:paraId="1C226B7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53ADDD5D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7A6951C2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14:paraId="59F3B54E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750CEC9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FFFFF"/>
          </w:tcPr>
          <w:p w14:paraId="05DDDF3E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14:paraId="6795F18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6B7BBB76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5190" w:type="dxa"/>
            <w:shd w:val="clear" w:color="auto" w:fill="F5F5F5"/>
          </w:tcPr>
          <w:p w14:paraId="0E9A9F06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14:paraId="1F6F401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7F6B161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5190" w:type="dxa"/>
            <w:shd w:val="clear" w:color="auto" w:fill="FFFFFF"/>
          </w:tcPr>
          <w:p w14:paraId="06C6E1AF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generation</w:t>
            </w:r>
          </w:p>
        </w:tc>
      </w:tr>
      <w:tr w14:paraId="660DEA7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48BA4FEB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5190" w:type="dxa"/>
            <w:shd w:val="clear" w:color="auto" w:fill="F5F5F5"/>
          </w:tcPr>
          <w:p w14:paraId="6794A262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 Description</w:t>
            </w:r>
          </w:p>
        </w:tc>
      </w:tr>
      <w:tr w14:paraId="1FD54D9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0BB62325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5190" w:type="dxa"/>
            <w:shd w:val="clear" w:color="auto" w:fill="FFFFFF"/>
          </w:tcPr>
          <w:p w14:paraId="4B99A936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</w:tr>
      <w:tr w14:paraId="340224A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0CA44573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5190" w:type="dxa"/>
            <w:shd w:val="clear" w:color="auto" w:fill="F5F5F5"/>
          </w:tcPr>
          <w:p w14:paraId="201C14F1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Final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details</w:t>
            </w:r>
          </w:p>
        </w:tc>
      </w:tr>
    </w:tbl>
    <w:p w14:paraId="39A167AE">
      <w:pPr>
        <w:pStyle w:val="5"/>
        <w:spacing w:before="1"/>
      </w:pPr>
      <w:r>
        <w:pict>
          <v:group id="docshapegroup2" o:spid="_x0000_s1027" o:spt="203" alt="preencoded.png" style="position:absolute;left:0pt;margin-left:46.55pt;margin-top:13.1pt;height:188.55pt;width:502.35pt;mso-position-horizontal-relative:page;mso-wrap-distance-bottom:0pt;mso-wrap-distance-top:0pt;z-index:-251646976;mso-width-relative:page;mso-height-relative:page;" coordorigin="931,263" coordsize="10047,3771">
            <o:lock v:ext="edit"/>
            <v:shape id="docshape3" o:spid="_x0000_s1028" o:spt="75" alt="preencoded.png" type="#_x0000_t75" style="position:absolute;left:931;top:262;height:3771;width:10047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docshape4" o:spid="_x0000_s1029" o:spt="202" type="#_x0000_t202" style="position:absolute;left:1814;top:3155;height:231;width:70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481D07D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5" o:spid="_x0000_s1030" o:spt="202" type="#_x0000_t202" style="position:absolute;left:3511;top:3007;height:519;width:11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1DAC094">
                    <w:pPr>
                      <w:spacing w:before="0" w:line="229" w:lineRule="exact"/>
                      <w:ind w:left="48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503F2D7C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" o:spid="_x0000_s1031" o:spt="202" type="#_x0000_t202" style="position:absolute;left:5305;top:3007;height:519;width:140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0057EA8">
                    <w:pPr>
                      <w:spacing w:before="0" w:line="229" w:lineRule="exact"/>
                      <w:ind w:left="11" w:right="2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5B25CBFA">
                    <w:pPr>
                      <w:spacing w:before="11"/>
                      <w:ind w:left="9" w:right="2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7" o:spid="_x0000_s1032" o:spt="202" type="#_x0000_t202" style="position:absolute;left:7442;top:3007;height:519;width:9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1946D63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ORDER</w:t>
                    </w:r>
                  </w:p>
                  <w:p w14:paraId="6A844CFC">
                    <w:pPr>
                      <w:spacing w:before="11"/>
                      <w:ind w:left="11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5"/>
                        <w:w w:val="115"/>
                        <w:sz w:val="23"/>
                      </w:rPr>
                      <w:t>NOW</w:t>
                    </w:r>
                  </w:p>
                </w:txbxContent>
              </v:textbox>
            </v:shape>
            <v:shape id="docshape8" o:spid="_x0000_s1033" o:spt="202" type="#_x0000_t202" style="position:absolute;left:9136;top:3007;height:519;width:1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247BB79">
                    <w:pPr>
                      <w:spacing w:before="0" w:line="229" w:lineRule="exact"/>
                      <w:ind w:left="-1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</w:t>
                    </w:r>
                  </w:p>
                  <w:p w14:paraId="1CCDC9C6">
                    <w:pPr>
                      <w:spacing w:before="11"/>
                      <w:ind w:left="3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D</w:t>
                    </w:r>
                    <w:r>
                      <w:rPr>
                        <w:rFonts w:ascii="Century"/>
                        <w:color w:val="404154"/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w10:wrap type="topAndBottom"/>
          </v:group>
        </w:pict>
      </w:r>
    </w:p>
    <w:p w14:paraId="31EBD656">
      <w:pPr>
        <w:spacing w:after="0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5AC29F66">
      <w:pPr>
        <w:spacing w:before="0" w:line="610" w:lineRule="exact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46"/>
          <w:w w:val="105"/>
          <w:sz w:val="54"/>
        </w:rPr>
        <w:t xml:space="preserve"> </w:t>
      </w:r>
      <w:r>
        <w:rPr>
          <w:rFonts w:ascii="Century"/>
          <w:color w:val="1B1B27"/>
          <w:spacing w:val="-2"/>
          <w:w w:val="105"/>
          <w:sz w:val="54"/>
        </w:rPr>
        <w:t>ENVIRONMENT</w:t>
      </w:r>
    </w:p>
    <w:p w14:paraId="1094D58E">
      <w:pPr>
        <w:pStyle w:val="5"/>
        <w:spacing w:before="2"/>
        <w:rPr>
          <w:rFonts w:ascii="Century"/>
          <w:sz w:val="46"/>
        </w:rPr>
      </w:pPr>
    </w:p>
    <w:p w14:paraId="612B7178">
      <w:pPr>
        <w:pStyle w:val="5"/>
        <w:spacing w:line="338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technical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environment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components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the demonstration. It lists the ServiceNow features and project artifacts used during the live </w:t>
      </w:r>
      <w:r>
        <w:rPr>
          <w:color w:val="404154"/>
          <w:spacing w:val="-2"/>
          <w:w w:val="115"/>
        </w:rPr>
        <w:t>demonstration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clarifies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spacing w:val="-2"/>
          <w:w w:val="115"/>
        </w:rPr>
        <w:t>their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role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in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end-to-end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sequence.</w:t>
      </w:r>
    </w:p>
    <w:p w14:paraId="51A69D20">
      <w:pPr>
        <w:pStyle w:val="5"/>
        <w:spacing w:before="6"/>
        <w:rPr>
          <w:sz w:val="19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7311752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8E0C394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796B3F60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Purpose</w:t>
            </w:r>
          </w:p>
        </w:tc>
      </w:tr>
      <w:tr w14:paraId="2509E5B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44C5D451">
            <w:pPr>
              <w:pStyle w:val="8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44190C8B">
            <w:pPr>
              <w:pStyle w:val="8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demonstration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environment</w:t>
            </w:r>
          </w:p>
        </w:tc>
      </w:tr>
      <w:tr w14:paraId="5ED7469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5524920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34908461">
            <w:pPr>
              <w:pStyle w:val="8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request</w:t>
            </w:r>
          </w:p>
        </w:tc>
      </w:tr>
      <w:tr w14:paraId="2EFB1E5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22484E5A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5BE9C9A1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being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ordered</w:t>
            </w:r>
          </w:p>
        </w:tc>
      </w:tr>
      <w:tr w14:paraId="5927474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748C931F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31E57299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14:paraId="020A06B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688804C7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00CC2692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stage</w:t>
            </w:r>
          </w:p>
        </w:tc>
      </w:tr>
      <w:tr w14:paraId="1AF0DB4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C226A31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4A7A3C19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(Standard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Task)</w:t>
            </w:r>
          </w:p>
        </w:tc>
      </w:tr>
      <w:tr w14:paraId="2F93BD2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40987F29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693338EF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64C9D9B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5CC56F99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5904C0C5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</w:tbl>
    <w:p w14:paraId="586FE613">
      <w:pPr>
        <w:pStyle w:val="5"/>
        <w:rPr>
          <w:sz w:val="20"/>
        </w:rPr>
      </w:pPr>
    </w:p>
    <w:p w14:paraId="3E35B30D">
      <w:pPr>
        <w:pStyle w:val="5"/>
        <w:rPr>
          <w:sz w:val="20"/>
        </w:rPr>
      </w:pPr>
    </w:p>
    <w:p w14:paraId="0815B871">
      <w:pPr>
        <w:pStyle w:val="5"/>
        <w:rPr>
          <w:sz w:val="20"/>
        </w:rPr>
      </w:pPr>
    </w:p>
    <w:p w14:paraId="44180A80">
      <w:pPr>
        <w:spacing w:after="0"/>
        <w:rPr>
          <w:sz w:val="20"/>
        </w:rPr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5C6D4F6D">
      <w:pPr>
        <w:pStyle w:val="5"/>
        <w:rPr>
          <w:sz w:val="22"/>
        </w:rPr>
      </w:pPr>
    </w:p>
    <w:p w14:paraId="32F881D7">
      <w:pPr>
        <w:pStyle w:val="5"/>
        <w:spacing w:before="4"/>
        <w:rPr>
          <w:sz w:val="26"/>
        </w:rPr>
      </w:pPr>
    </w:p>
    <w:p w14:paraId="07217512">
      <w:pPr>
        <w:pStyle w:val="2"/>
        <w:ind w:left="1118" w:firstLine="244"/>
      </w:pPr>
      <w:r>
        <w:rPr>
          <w:color w:val="1B1B27"/>
        </w:rPr>
        <w:t>Flow</w:t>
      </w:r>
      <w:r>
        <w:rPr>
          <w:color w:val="1B1B27"/>
          <w:spacing w:val="-11"/>
        </w:rPr>
        <w:t xml:space="preserve"> </w:t>
      </w:r>
      <w:r>
        <w:rPr>
          <w:color w:val="1B1B27"/>
          <w:spacing w:val="-2"/>
          <w:w w:val="105"/>
        </w:rPr>
        <w:t>Designer</w:t>
      </w:r>
    </w:p>
    <w:p w14:paraId="7DFC74F5">
      <w:pPr>
        <w:spacing w:before="116" w:line="266" w:lineRule="auto"/>
        <w:ind w:left="1046" w:right="0" w:firstLine="72"/>
        <w:jc w:val="left"/>
        <w:rPr>
          <w:sz w:val="18"/>
        </w:rPr>
      </w:pPr>
      <w:r>
        <w:rPr>
          <w:color w:val="404154"/>
          <w:w w:val="105"/>
          <w:sz w:val="18"/>
        </w:rPr>
        <w:t>Receives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trigger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 orchestrates</w:t>
      </w:r>
      <w:r>
        <w:rPr>
          <w:color w:val="404154"/>
          <w:spacing w:val="2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actions.</w:t>
      </w:r>
    </w:p>
    <w:p w14:paraId="06E8DCBC">
      <w:pPr>
        <w:pStyle w:val="2"/>
        <w:spacing w:before="170"/>
      </w:pPr>
      <w:r>
        <w:br w:type="column"/>
      </w:r>
      <w:r>
        <w:rPr>
          <w:color w:val="1B1B27"/>
        </w:rPr>
        <w:t>Requested</w:t>
      </w:r>
      <w:r>
        <w:rPr>
          <w:color w:val="1B1B27"/>
          <w:spacing w:val="-16"/>
        </w:rPr>
        <w:t xml:space="preserve"> </w:t>
      </w:r>
      <w:r>
        <w:rPr>
          <w:color w:val="1B1B27"/>
          <w:spacing w:val="-4"/>
        </w:rPr>
        <w:t>Item</w:t>
      </w:r>
    </w:p>
    <w:p w14:paraId="67D0D33F">
      <w:pPr>
        <w:spacing w:before="116" w:line="266" w:lineRule="auto"/>
        <w:ind w:left="1046" w:right="0" w:firstLine="0"/>
        <w:jc w:val="left"/>
        <w:rPr>
          <w:sz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-539115</wp:posOffset>
            </wp:positionV>
            <wp:extent cx="6590030" cy="3380105"/>
            <wp:effectExtent l="0" t="0" r="0" b="0"/>
            <wp:wrapNone/>
            <wp:docPr id="3" name="image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preencoded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776" cy="3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05"/>
          <w:sz w:val="18"/>
        </w:rPr>
        <w:t>Acts as the source</w:t>
      </w:r>
      <w:r>
        <w:rPr>
          <w:color w:val="404154"/>
          <w:spacing w:val="-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record </w:t>
      </w:r>
      <w:r>
        <w:rPr>
          <w:color w:val="404154"/>
          <w:w w:val="115"/>
          <w:sz w:val="18"/>
        </w:rPr>
        <w:t>for the flow.</w:t>
      </w:r>
    </w:p>
    <w:p w14:paraId="6B0DCCF7">
      <w:pPr>
        <w:spacing w:before="0" w:line="240" w:lineRule="auto"/>
        <w:rPr>
          <w:sz w:val="22"/>
        </w:rPr>
      </w:pPr>
      <w:r>
        <w:br w:type="column"/>
      </w:r>
    </w:p>
    <w:p w14:paraId="162CD9EA">
      <w:pPr>
        <w:pStyle w:val="5"/>
        <w:rPr>
          <w:sz w:val="22"/>
        </w:rPr>
      </w:pPr>
    </w:p>
    <w:p w14:paraId="341A63D6">
      <w:pPr>
        <w:pStyle w:val="5"/>
        <w:spacing w:before="9"/>
        <w:rPr>
          <w:sz w:val="17"/>
        </w:rPr>
      </w:pPr>
    </w:p>
    <w:p w14:paraId="1C1D657B">
      <w:pPr>
        <w:pStyle w:val="2"/>
      </w:pPr>
      <w:r>
        <w:rPr>
          <w:color w:val="1B1B27"/>
        </w:rPr>
        <w:t>Hardware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  <w:w w:val="105"/>
        </w:rPr>
        <w:t>Assignment</w:t>
      </w:r>
    </w:p>
    <w:p w14:paraId="5BB11F6F">
      <w:pPr>
        <w:spacing w:before="116" w:line="266" w:lineRule="auto"/>
        <w:ind w:left="1046" w:right="241" w:firstLine="0"/>
        <w:jc w:val="left"/>
        <w:rPr>
          <w:sz w:val="18"/>
        </w:rPr>
      </w:pPr>
      <w:r>
        <w:rPr>
          <w:color w:val="404154"/>
          <w:spacing w:val="-2"/>
          <w:w w:val="110"/>
          <w:sz w:val="18"/>
        </w:rPr>
        <w:t>Task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assigned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the </w:t>
      </w:r>
      <w:r>
        <w:rPr>
          <w:color w:val="404154"/>
          <w:w w:val="110"/>
          <w:sz w:val="18"/>
        </w:rPr>
        <w:t>Hardware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group.</w:t>
      </w:r>
    </w:p>
    <w:p w14:paraId="04FF361C">
      <w:pPr>
        <w:spacing w:after="0" w:line="266" w:lineRule="auto"/>
        <w:jc w:val="left"/>
        <w:rPr>
          <w:sz w:val="18"/>
        </w:rPr>
        <w:sectPr>
          <w:type w:val="continuous"/>
          <w:pgSz w:w="11920" w:h="16840"/>
          <w:pgMar w:top="620" w:right="640" w:bottom="280" w:left="600" w:header="720" w:footer="720" w:gutter="0"/>
          <w:cols w:equalWidth="0" w:num="3">
            <w:col w:w="2902" w:space="218"/>
            <w:col w:w="3262" w:space="419"/>
            <w:col w:w="3879"/>
          </w:cols>
        </w:sectPr>
      </w:pPr>
    </w:p>
    <w:p w14:paraId="2940FE95">
      <w:pPr>
        <w:pStyle w:val="5"/>
        <w:rPr>
          <w:sz w:val="20"/>
        </w:rPr>
      </w:pPr>
    </w:p>
    <w:p w14:paraId="630EBCFA">
      <w:pPr>
        <w:pStyle w:val="5"/>
        <w:rPr>
          <w:sz w:val="20"/>
        </w:rPr>
      </w:pPr>
    </w:p>
    <w:p w14:paraId="2F30F98C">
      <w:pPr>
        <w:pStyle w:val="5"/>
        <w:rPr>
          <w:sz w:val="20"/>
        </w:rPr>
      </w:pPr>
    </w:p>
    <w:p w14:paraId="4AC465FF">
      <w:pPr>
        <w:pStyle w:val="5"/>
        <w:rPr>
          <w:sz w:val="20"/>
        </w:rPr>
      </w:pPr>
    </w:p>
    <w:p w14:paraId="723A1F61">
      <w:pPr>
        <w:pStyle w:val="5"/>
        <w:rPr>
          <w:sz w:val="20"/>
        </w:rPr>
      </w:pPr>
    </w:p>
    <w:p w14:paraId="753775D1">
      <w:pPr>
        <w:pStyle w:val="5"/>
        <w:rPr>
          <w:sz w:val="20"/>
        </w:rPr>
      </w:pPr>
    </w:p>
    <w:p w14:paraId="7087D745">
      <w:pPr>
        <w:pStyle w:val="5"/>
        <w:rPr>
          <w:sz w:val="20"/>
        </w:rPr>
      </w:pPr>
    </w:p>
    <w:p w14:paraId="7A32A503">
      <w:pPr>
        <w:pStyle w:val="5"/>
        <w:spacing w:before="2"/>
        <w:rPr>
          <w:sz w:val="27"/>
        </w:rPr>
      </w:pPr>
    </w:p>
    <w:p w14:paraId="5E8C7A30">
      <w:pPr>
        <w:spacing w:after="0"/>
        <w:rPr>
          <w:sz w:val="27"/>
        </w:rPr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51CA27EC">
      <w:pPr>
        <w:pStyle w:val="2"/>
        <w:spacing w:before="55"/>
        <w:ind w:left="2164"/>
      </w:pPr>
      <w:r>
        <w:rPr>
          <w:color w:val="1B1B27"/>
        </w:rPr>
        <w:t>Service</w:t>
      </w:r>
      <w:r>
        <w:rPr>
          <w:color w:val="1B1B27"/>
          <w:spacing w:val="-9"/>
        </w:rPr>
        <w:t xml:space="preserve"> </w:t>
      </w:r>
      <w:r>
        <w:rPr>
          <w:color w:val="1B1B27"/>
          <w:spacing w:val="-2"/>
        </w:rPr>
        <w:t>Catalog</w:t>
      </w:r>
    </w:p>
    <w:p w14:paraId="5DE23B3C">
      <w:pPr>
        <w:spacing w:before="116"/>
        <w:ind w:left="0" w:right="41" w:firstLine="0"/>
        <w:jc w:val="right"/>
        <w:rPr>
          <w:sz w:val="18"/>
        </w:rPr>
      </w:pPr>
      <w:r>
        <w:rPr>
          <w:color w:val="404154"/>
          <w:w w:val="105"/>
          <w:sz w:val="18"/>
        </w:rPr>
        <w:t>User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initiates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catalog</w:t>
      </w:r>
    </w:p>
    <w:p w14:paraId="028FB311">
      <w:pPr>
        <w:spacing w:before="22"/>
        <w:ind w:left="0" w:right="40" w:firstLine="0"/>
        <w:jc w:val="right"/>
        <w:rPr>
          <w:sz w:val="18"/>
        </w:rPr>
      </w:pPr>
      <w:r>
        <w:rPr>
          <w:color w:val="404154"/>
          <w:spacing w:val="-2"/>
          <w:w w:val="110"/>
          <w:sz w:val="18"/>
        </w:rPr>
        <w:t>request.</w:t>
      </w:r>
    </w:p>
    <w:p w14:paraId="3A9CC0EA">
      <w:pPr>
        <w:pStyle w:val="2"/>
        <w:spacing w:before="55"/>
        <w:ind w:left="1786"/>
      </w:pPr>
      <w:r>
        <w:br w:type="column"/>
      </w:r>
      <w:r>
        <w:rPr>
          <w:color w:val="1B1B27"/>
          <w:spacing w:val="-2"/>
        </w:rPr>
        <w:t>Catalog</w:t>
      </w:r>
      <w:r>
        <w:rPr>
          <w:color w:val="1B1B27"/>
          <w:spacing w:val="-10"/>
        </w:rPr>
        <w:t xml:space="preserve"> </w:t>
      </w:r>
      <w:r>
        <w:rPr>
          <w:color w:val="1B1B27"/>
          <w:spacing w:val="-4"/>
        </w:rPr>
        <w:t>Task</w:t>
      </w:r>
    </w:p>
    <w:p w14:paraId="455B6631">
      <w:pPr>
        <w:spacing w:before="116" w:line="266" w:lineRule="auto"/>
        <w:ind w:left="1786" w:right="1714" w:firstLine="0"/>
        <w:jc w:val="left"/>
        <w:rPr>
          <w:sz w:val="18"/>
        </w:rPr>
      </w:pPr>
      <w:r>
        <w:rPr>
          <w:color w:val="404154"/>
          <w:w w:val="110"/>
          <w:sz w:val="18"/>
        </w:rPr>
        <w:t>Created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stored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table.</w:t>
      </w:r>
    </w:p>
    <w:p w14:paraId="54250DA5">
      <w:pPr>
        <w:spacing w:after="0" w:line="266" w:lineRule="auto"/>
        <w:jc w:val="left"/>
        <w:rPr>
          <w:sz w:val="18"/>
        </w:rPr>
        <w:sectPr>
          <w:type w:val="continuous"/>
          <w:pgSz w:w="11920" w:h="16840"/>
          <w:pgMar w:top="620" w:right="640" w:bottom="280" w:left="600" w:header="720" w:footer="720" w:gutter="0"/>
          <w:cols w:equalWidth="0" w:num="2">
            <w:col w:w="3802" w:space="1185"/>
            <w:col w:w="5693"/>
          </w:cols>
        </w:sectPr>
      </w:pPr>
    </w:p>
    <w:p w14:paraId="5324B37A">
      <w:pPr>
        <w:pStyle w:val="5"/>
        <w:rPr>
          <w:sz w:val="20"/>
        </w:rPr>
      </w:pPr>
      <w:r>
        <w:pict>
          <v:rect id="docshape9" o:spid="_x0000_s1034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48787163">
      <w:pPr>
        <w:pStyle w:val="5"/>
        <w:rPr>
          <w:sz w:val="20"/>
        </w:rPr>
      </w:pPr>
    </w:p>
    <w:p w14:paraId="59BBB73F">
      <w:pPr>
        <w:pStyle w:val="5"/>
        <w:rPr>
          <w:sz w:val="20"/>
        </w:rPr>
      </w:pPr>
    </w:p>
    <w:p w14:paraId="30ABA078">
      <w:pPr>
        <w:pStyle w:val="5"/>
        <w:spacing w:before="9"/>
        <w:rPr>
          <w:sz w:val="19"/>
        </w:rPr>
      </w:pPr>
    </w:p>
    <w:p w14:paraId="2EC3B1DD">
      <w:pPr>
        <w:pStyle w:val="5"/>
        <w:spacing w:line="338" w:lineRule="auto"/>
        <w:ind w:left="165" w:right="273" w:firstLine="52"/>
      </w:pP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notes: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implemented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Global,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user, </w:t>
      </w:r>
      <w:r>
        <w:rPr>
          <w:color w:val="404154"/>
          <w:w w:val="105"/>
        </w:rPr>
        <w:t>Trigger = Service Catalog.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The Create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action writes to the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table using fields </w:t>
      </w:r>
      <w:r>
        <w:rPr>
          <w:color w:val="404154"/>
          <w:w w:val="110"/>
        </w:rPr>
        <w:t>Short Description = 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need to Configured'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 =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need to Configured',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 sets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Group =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triggers.</w:t>
      </w:r>
    </w:p>
    <w:p w14:paraId="337FEB3A">
      <w:pPr>
        <w:spacing w:after="0" w:line="338" w:lineRule="auto"/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71AEBDB2">
      <w:pPr>
        <w:spacing w:before="0" w:line="593" w:lineRule="exact"/>
        <w:ind w:left="165" w:right="0" w:firstLine="0"/>
        <w:jc w:val="left"/>
        <w:rPr>
          <w:rFonts w:ascii="Century"/>
          <w:sz w:val="51"/>
        </w:rPr>
      </w:pPr>
      <w:r>
        <w:pict>
          <v:rect id="docshape10" o:spid="_x0000_s1035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1"/>
        </w:rPr>
        <w:t>DEMONSTRATION</w:t>
      </w:r>
      <w:r>
        <w:rPr>
          <w:rFonts w:ascii="Century"/>
          <w:color w:val="1B1B27"/>
          <w:spacing w:val="16"/>
          <w:sz w:val="51"/>
        </w:rPr>
        <w:t xml:space="preserve"> </w:t>
      </w:r>
      <w:r>
        <w:rPr>
          <w:rFonts w:ascii="Century"/>
          <w:color w:val="1B1B27"/>
          <w:sz w:val="51"/>
        </w:rPr>
        <w:t>OF</w:t>
      </w:r>
      <w:r>
        <w:rPr>
          <w:rFonts w:ascii="Century"/>
          <w:color w:val="1B1B27"/>
          <w:spacing w:val="-2"/>
          <w:sz w:val="51"/>
        </w:rPr>
        <w:t xml:space="preserve"> </w:t>
      </w:r>
      <w:r>
        <w:rPr>
          <w:rFonts w:ascii="Century"/>
          <w:color w:val="1B1B27"/>
          <w:spacing w:val="-4"/>
          <w:sz w:val="51"/>
        </w:rPr>
        <w:t>FLOW</w:t>
      </w:r>
    </w:p>
    <w:p w14:paraId="72E41E2D">
      <w:pPr>
        <w:spacing w:before="25"/>
        <w:ind w:left="165" w:right="0" w:firstLine="0"/>
        <w:jc w:val="left"/>
        <w:rPr>
          <w:rFonts w:ascii="Century"/>
          <w:sz w:val="51"/>
        </w:rPr>
      </w:pPr>
      <w:r>
        <w:rPr>
          <w:rFonts w:ascii="Century"/>
          <w:color w:val="1B1B27"/>
          <w:spacing w:val="-2"/>
          <w:sz w:val="51"/>
        </w:rPr>
        <w:t>CONFIGURATION</w:t>
      </w:r>
    </w:p>
    <w:p w14:paraId="5E0F2BB2">
      <w:pPr>
        <w:pStyle w:val="5"/>
        <w:spacing w:before="8"/>
        <w:rPr>
          <w:rFonts w:ascii="Century"/>
          <w:sz w:val="40"/>
        </w:rPr>
      </w:pPr>
    </w:p>
    <w:p w14:paraId="1EC5CEF6">
      <w:pPr>
        <w:spacing w:before="1" w:line="328" w:lineRule="auto"/>
        <w:ind w:left="165" w:right="273" w:firstLine="50"/>
        <w:jc w:val="left"/>
        <w:rPr>
          <w:sz w:val="20"/>
        </w:rPr>
      </w:pPr>
      <w:r>
        <w:rPr>
          <w:color w:val="404154"/>
          <w:w w:val="110"/>
          <w:sz w:val="20"/>
        </w:rPr>
        <w:t>This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section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documents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Designer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implements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automation.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provides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step sequence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locate and verify the flow configuration prior to live execution.</w:t>
      </w:r>
    </w:p>
    <w:p w14:paraId="79DB5774">
      <w:pPr>
        <w:pStyle w:val="5"/>
        <w:spacing w:before="4"/>
        <w:rPr>
          <w:sz w:val="20"/>
        </w:rPr>
      </w:pPr>
    </w:p>
    <w:p w14:paraId="51C2BB94">
      <w:pPr>
        <w:pStyle w:val="7"/>
        <w:numPr>
          <w:ilvl w:val="0"/>
          <w:numId w:val="1"/>
        </w:numPr>
        <w:tabs>
          <w:tab w:val="left" w:pos="485"/>
        </w:tabs>
        <w:spacing w:before="0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ServiceNow.</w:t>
      </w:r>
    </w:p>
    <w:p w14:paraId="0F01A95F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4"/>
          <w:w w:val="105"/>
          <w:sz w:val="20"/>
        </w:rPr>
        <w:t>All.</w:t>
      </w:r>
    </w:p>
    <w:p w14:paraId="064E1A7A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spacing w:val="-2"/>
          <w:w w:val="105"/>
          <w:sz w:val="20"/>
        </w:rPr>
        <w:t>Search</w:t>
      </w:r>
      <w:r>
        <w:rPr>
          <w:color w:val="404154"/>
          <w:spacing w:val="-8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Designer.</w:t>
      </w:r>
    </w:p>
    <w:p w14:paraId="5C69F63C">
      <w:pPr>
        <w:pStyle w:val="7"/>
        <w:numPr>
          <w:ilvl w:val="0"/>
          <w:numId w:val="1"/>
        </w:numPr>
        <w:tabs>
          <w:tab w:val="left" w:pos="485"/>
        </w:tabs>
        <w:spacing w:before="84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5"/>
          <w:sz w:val="20"/>
        </w:rPr>
        <w:t xml:space="preserve"> </w:t>
      </w:r>
      <w:r>
        <w:rPr>
          <w:color w:val="404154"/>
          <w:sz w:val="20"/>
        </w:rPr>
        <w:t>Flow</w:t>
      </w:r>
      <w:r>
        <w:rPr>
          <w:color w:val="404154"/>
          <w:spacing w:val="10"/>
          <w:sz w:val="20"/>
        </w:rPr>
        <w:t xml:space="preserve"> </w:t>
      </w:r>
      <w:r>
        <w:rPr>
          <w:color w:val="404154"/>
          <w:spacing w:val="-2"/>
          <w:sz w:val="20"/>
        </w:rPr>
        <w:t>Designer.</w:t>
      </w:r>
    </w:p>
    <w:p w14:paraId="5D91D4FE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05"/>
          <w:sz w:val="20"/>
        </w:rPr>
        <w:t>Locate</w:t>
      </w:r>
      <w:r>
        <w:rPr>
          <w:color w:val="404154"/>
          <w:spacing w:val="2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2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Task.</w:t>
      </w:r>
    </w:p>
    <w:p w14:paraId="4ED3D772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flow.</w:t>
      </w:r>
    </w:p>
    <w:p w14:paraId="7B78772F">
      <w:pPr>
        <w:pStyle w:val="7"/>
        <w:numPr>
          <w:ilvl w:val="0"/>
          <w:numId w:val="1"/>
        </w:numPr>
        <w:tabs>
          <w:tab w:val="left" w:pos="485"/>
        </w:tabs>
        <w:spacing w:before="84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sz w:val="20"/>
        </w:rPr>
        <w:t>Verify</w:t>
      </w:r>
      <w:r>
        <w:rPr>
          <w:color w:val="404154"/>
          <w:spacing w:val="33"/>
          <w:sz w:val="20"/>
        </w:rPr>
        <w:t xml:space="preserve"> </w:t>
      </w:r>
      <w:r>
        <w:rPr>
          <w:color w:val="404154"/>
          <w:sz w:val="20"/>
        </w:rPr>
        <w:t>Application</w:t>
      </w:r>
      <w:r>
        <w:rPr>
          <w:color w:val="404154"/>
          <w:spacing w:val="37"/>
          <w:sz w:val="20"/>
        </w:rPr>
        <w:t xml:space="preserve"> </w:t>
      </w:r>
      <w:r>
        <w:rPr>
          <w:color w:val="404154"/>
          <w:sz w:val="20"/>
        </w:rPr>
        <w:t>=</w:t>
      </w:r>
      <w:r>
        <w:rPr>
          <w:color w:val="404154"/>
          <w:spacing w:val="34"/>
          <w:sz w:val="20"/>
        </w:rPr>
        <w:t xml:space="preserve"> </w:t>
      </w:r>
      <w:r>
        <w:rPr>
          <w:color w:val="404154"/>
          <w:spacing w:val="-2"/>
          <w:sz w:val="20"/>
        </w:rPr>
        <w:t>Global.</w:t>
      </w:r>
    </w:p>
    <w:p w14:paraId="1B7956F6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System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user.</w:t>
      </w:r>
    </w:p>
    <w:p w14:paraId="50493F31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-2"/>
          <w:w w:val="105"/>
          <w:sz w:val="20"/>
        </w:rPr>
        <w:t xml:space="preserve"> trigger.</w:t>
      </w:r>
    </w:p>
    <w:p w14:paraId="2B37700C">
      <w:pPr>
        <w:pStyle w:val="7"/>
        <w:numPr>
          <w:ilvl w:val="0"/>
          <w:numId w:val="1"/>
        </w:numPr>
        <w:tabs>
          <w:tab w:val="left" w:pos="485"/>
        </w:tabs>
        <w:spacing w:before="84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 Task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action.</w:t>
      </w:r>
    </w:p>
    <w:p w14:paraId="012C92F4">
      <w:pPr>
        <w:pStyle w:val="7"/>
        <w:numPr>
          <w:ilvl w:val="0"/>
          <w:numId w:val="1"/>
        </w:numPr>
        <w:tabs>
          <w:tab w:val="left" w:pos="485"/>
        </w:tabs>
        <w:spacing w:before="83" w:after="0" w:line="240" w:lineRule="auto"/>
        <w:ind w:left="484" w:right="0" w:hanging="320"/>
        <w:jc w:val="left"/>
        <w:rPr>
          <w:sz w:val="20"/>
        </w:rPr>
      </w:pPr>
      <w:r>
        <w:rPr>
          <w:color w:val="404154"/>
          <w:w w:val="110"/>
          <w:sz w:val="20"/>
        </w:rPr>
        <w:t>Verify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is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active.</w:t>
      </w:r>
    </w:p>
    <w:p w14:paraId="610506C3">
      <w:pPr>
        <w:pStyle w:val="5"/>
        <w:rPr>
          <w:sz w:val="20"/>
        </w:rPr>
      </w:pPr>
    </w:p>
    <w:p w14:paraId="71CD89E7">
      <w:pPr>
        <w:pStyle w:val="5"/>
        <w:rPr>
          <w:sz w:val="20"/>
        </w:rPr>
      </w:pPr>
    </w:p>
    <w:p w14:paraId="4D089E9E">
      <w:pPr>
        <w:pStyle w:val="5"/>
        <w:rPr>
          <w:sz w:val="20"/>
        </w:rPr>
      </w:pPr>
    </w:p>
    <w:p w14:paraId="441B4345">
      <w:pPr>
        <w:pStyle w:val="5"/>
        <w:spacing w:before="2"/>
        <w:rPr>
          <w:sz w:val="28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09B4CA5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FFFFF"/>
          </w:tcPr>
          <w:p w14:paraId="3E0591BC">
            <w:pPr>
              <w:pStyle w:val="8"/>
              <w:spacing w:before="14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Configuration</w:t>
            </w:r>
          </w:p>
        </w:tc>
        <w:tc>
          <w:tcPr>
            <w:tcW w:w="5190" w:type="dxa"/>
            <w:shd w:val="clear" w:color="auto" w:fill="FFFFFF"/>
          </w:tcPr>
          <w:p w14:paraId="79BB21AB">
            <w:pPr>
              <w:pStyle w:val="8"/>
              <w:spacing w:before="143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w w:val="95"/>
                <w:sz w:val="20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Value</w:t>
            </w:r>
          </w:p>
        </w:tc>
      </w:tr>
      <w:tr w14:paraId="4F57042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5F5F5"/>
          </w:tcPr>
          <w:p w14:paraId="3AD21C99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Flow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Name</w:t>
            </w:r>
          </w:p>
        </w:tc>
        <w:tc>
          <w:tcPr>
            <w:tcW w:w="5190" w:type="dxa"/>
            <w:shd w:val="clear" w:color="auto" w:fill="F5F5F5"/>
          </w:tcPr>
          <w:p w14:paraId="2B1609A9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Task</w:t>
            </w:r>
          </w:p>
        </w:tc>
      </w:tr>
      <w:tr w14:paraId="7A9B7F3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FFFFF"/>
          </w:tcPr>
          <w:p w14:paraId="1659E944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Application</w:t>
            </w:r>
          </w:p>
        </w:tc>
        <w:tc>
          <w:tcPr>
            <w:tcW w:w="5190" w:type="dxa"/>
            <w:shd w:val="clear" w:color="auto" w:fill="FFFFFF"/>
          </w:tcPr>
          <w:p w14:paraId="41566D90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Global</w:t>
            </w:r>
          </w:p>
        </w:tc>
      </w:tr>
      <w:tr w14:paraId="6AEA0FF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5F5F5"/>
          </w:tcPr>
          <w:p w14:paraId="7DC7D1A0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Run</w:t>
            </w:r>
            <w:r>
              <w:rPr>
                <w:color w:val="404154"/>
                <w:spacing w:val="1"/>
                <w:sz w:val="20"/>
              </w:rPr>
              <w:t xml:space="preserve"> </w:t>
            </w:r>
            <w:r>
              <w:rPr>
                <w:color w:val="404154"/>
                <w:spacing w:val="-5"/>
                <w:sz w:val="20"/>
              </w:rPr>
              <w:t>As</w:t>
            </w:r>
          </w:p>
        </w:tc>
        <w:tc>
          <w:tcPr>
            <w:tcW w:w="5190" w:type="dxa"/>
            <w:shd w:val="clear" w:color="auto" w:fill="F5F5F5"/>
          </w:tcPr>
          <w:p w14:paraId="2184D7A4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System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user</w:t>
            </w:r>
          </w:p>
        </w:tc>
      </w:tr>
      <w:tr w14:paraId="388CF13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FFFFF"/>
          </w:tcPr>
          <w:p w14:paraId="42751CAE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Trigger</w:t>
            </w:r>
          </w:p>
        </w:tc>
        <w:tc>
          <w:tcPr>
            <w:tcW w:w="5190" w:type="dxa"/>
            <w:shd w:val="clear" w:color="auto" w:fill="FFFFFF"/>
          </w:tcPr>
          <w:p w14:paraId="4249BEFA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z w:val="20"/>
              </w:rPr>
              <w:t>Service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Catalog</w:t>
            </w:r>
          </w:p>
        </w:tc>
      </w:tr>
      <w:tr w14:paraId="77DBC4E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5F5F5"/>
          </w:tcPr>
          <w:p w14:paraId="388074D1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33172EA8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Create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-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Task</w:t>
            </w:r>
          </w:p>
        </w:tc>
      </w:tr>
      <w:tr w14:paraId="5C2E7BE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190" w:type="dxa"/>
            <w:shd w:val="clear" w:color="auto" w:fill="FFFFFF"/>
          </w:tcPr>
          <w:p w14:paraId="27C0D200">
            <w:pPr>
              <w:pStyle w:val="8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Status</w:t>
            </w:r>
          </w:p>
        </w:tc>
        <w:tc>
          <w:tcPr>
            <w:tcW w:w="5190" w:type="dxa"/>
            <w:shd w:val="clear" w:color="auto" w:fill="FFFFFF"/>
          </w:tcPr>
          <w:p w14:paraId="53392651">
            <w:pPr>
              <w:pStyle w:val="8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Active</w:t>
            </w:r>
          </w:p>
        </w:tc>
      </w:tr>
    </w:tbl>
    <w:p w14:paraId="1C76F9EA">
      <w:pPr>
        <w:pStyle w:val="5"/>
        <w:spacing w:before="5"/>
        <w:rPr>
          <w:sz w:val="18"/>
        </w:rPr>
      </w:pPr>
      <w:r>
        <w:pict>
          <v:group id="docshapegroup11" o:spid="_x0000_s1036" o:spt="203" alt="preencoded.png" style="position:absolute;left:0pt;margin-left:46.55pt;margin-top:11.65pt;height:188.4pt;width:502.35pt;mso-position-horizontal-relative:page;mso-wrap-distance-bottom:0pt;mso-wrap-distance-top:0pt;z-index:-251645952;mso-width-relative:page;mso-height-relative:page;" coordorigin="931,233" coordsize="10047,3768">
            <o:lock v:ext="edit"/>
            <v:shape id="docshape12" o:spid="_x0000_s1037" o:spt="75" alt="preencoded.png" type="#_x0000_t75" style="position:absolute;left:931;top:233;height:3768;width:10047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13" o:spid="_x0000_s1038" o:spt="202" type="#_x0000_t202" style="position:absolute;left:1654;top:2976;height:520;width:102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FB969BC">
                    <w:pPr>
                      <w:spacing w:before="0" w:line="230" w:lineRule="exact"/>
                      <w:ind w:left="-1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1838BD3E">
                    <w:pPr>
                      <w:spacing w:before="12"/>
                      <w:ind w:left="2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4" o:spid="_x0000_s1039" o:spt="202" type="#_x0000_t202" style="position:absolute;left:3513;top:3125;height:231;width:11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0EDAB6D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Global</w:t>
                    </w:r>
                    <w:r>
                      <w:rPr>
                        <w:rFonts w:ascii="Century"/>
                        <w:color w:val="404154"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15" o:spid="_x0000_s1040" o:spt="202" type="#_x0000_t202" style="position:absolute;left:5310;top:3125;height:231;width:1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682530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System</w:t>
                    </w:r>
                    <w:r>
                      <w:rPr>
                        <w:rFonts w:ascii="Century"/>
                        <w:color w:val="404154"/>
                        <w:spacing w:val="-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16" o:spid="_x0000_s1041" o:spt="202" type="#_x0000_t202" style="position:absolute;left:7481;top:2976;height:520;width:85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A361EFE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170D577D">
                    <w:pPr>
                      <w:spacing w:before="12"/>
                      <w:ind w:left="26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17" o:spid="_x0000_s1042" o:spt="202" type="#_x0000_t202" style="position:absolute;left:9165;top:3125;height:231;width:1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D8ADE8A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59DAFA91">
      <w:pPr>
        <w:pStyle w:val="5"/>
        <w:spacing w:before="2"/>
        <w:rPr>
          <w:sz w:val="16"/>
        </w:rPr>
      </w:pPr>
    </w:p>
    <w:p w14:paraId="06D47523">
      <w:pPr>
        <w:spacing w:before="81"/>
        <w:ind w:left="165" w:right="0" w:firstLine="0"/>
        <w:jc w:val="left"/>
        <w:rPr>
          <w:sz w:val="20"/>
        </w:rPr>
      </w:pPr>
      <w:r>
        <w:rPr>
          <w:rFonts w:ascii="Arial" w:hAnsi="Arial"/>
          <w:b/>
          <w:color w:val="404154"/>
          <w:w w:val="105"/>
          <w:sz w:val="20"/>
        </w:rPr>
        <w:t>SCREENSHOT</w:t>
      </w:r>
      <w:r>
        <w:rPr>
          <w:rFonts w:ascii="Arial" w:hAnsi="Arial"/>
          <w:b/>
          <w:color w:val="404154"/>
          <w:spacing w:val="-6"/>
          <w:w w:val="105"/>
          <w:sz w:val="20"/>
        </w:rPr>
        <w:t xml:space="preserve"> </w:t>
      </w:r>
      <w:r>
        <w:rPr>
          <w:rFonts w:ascii="Arial" w:hAnsi="Arial"/>
          <w:b/>
          <w:color w:val="404154"/>
          <w:w w:val="105"/>
          <w:sz w:val="20"/>
        </w:rPr>
        <w:t>PLACEHOLDER</w:t>
      </w:r>
      <w:r>
        <w:rPr>
          <w:rFonts w:ascii="Arial" w:hAnsi="Arial"/>
          <w:b/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—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showing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configuration</w:t>
      </w:r>
    </w:p>
    <w:p w14:paraId="6BB02FDC">
      <w:pPr>
        <w:spacing w:after="0"/>
        <w:jc w:val="left"/>
        <w:rPr>
          <w:sz w:val="20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4F7D00B4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18" o:spid="_x0000_s1043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SERVICE</w:t>
      </w:r>
    </w:p>
    <w:p w14:paraId="47E27E33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CATALOG</w:t>
      </w:r>
    </w:p>
    <w:p w14:paraId="6E090574">
      <w:pPr>
        <w:pStyle w:val="5"/>
        <w:spacing w:before="1"/>
        <w:rPr>
          <w:rFonts w:ascii="Century"/>
          <w:sz w:val="47"/>
        </w:rPr>
      </w:pPr>
    </w:p>
    <w:p w14:paraId="268E01F9">
      <w:pPr>
        <w:pStyle w:val="5"/>
        <w:spacing w:before="1"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 Catalog.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demonstrator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hierarchy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entry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users.</w:t>
      </w:r>
    </w:p>
    <w:p w14:paraId="1B3C005D">
      <w:pPr>
        <w:pStyle w:val="5"/>
        <w:rPr>
          <w:sz w:val="24"/>
        </w:rPr>
      </w:pPr>
    </w:p>
    <w:p w14:paraId="629E0AB9">
      <w:pPr>
        <w:pStyle w:val="5"/>
        <w:spacing w:before="6"/>
        <w:rPr>
          <w:sz w:val="31"/>
        </w:rPr>
      </w:pPr>
    </w:p>
    <w:p w14:paraId="6AA7F5A1">
      <w:pPr>
        <w:pStyle w:val="7"/>
        <w:numPr>
          <w:ilvl w:val="0"/>
          <w:numId w:val="2"/>
        </w:numPr>
        <w:tabs>
          <w:tab w:val="left" w:pos="502"/>
        </w:tabs>
        <w:spacing w:before="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ServiceNow.</w:t>
      </w:r>
    </w:p>
    <w:p w14:paraId="34E35D98">
      <w:pPr>
        <w:pStyle w:val="7"/>
        <w:numPr>
          <w:ilvl w:val="0"/>
          <w:numId w:val="2"/>
        </w:numPr>
        <w:tabs>
          <w:tab w:val="left" w:pos="502"/>
        </w:tabs>
        <w:spacing w:before="95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Catalog.</w:t>
      </w:r>
    </w:p>
    <w:p w14:paraId="6E1D7F42">
      <w:pPr>
        <w:pStyle w:val="7"/>
        <w:numPr>
          <w:ilvl w:val="0"/>
          <w:numId w:val="2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category.</w:t>
      </w:r>
    </w:p>
    <w:p w14:paraId="0F0689D4">
      <w:pPr>
        <w:pStyle w:val="7"/>
        <w:numPr>
          <w:ilvl w:val="0"/>
          <w:numId w:val="2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 Laptop.</w:t>
      </w:r>
    </w:p>
    <w:p w14:paraId="18735220">
      <w:pPr>
        <w:pStyle w:val="7"/>
        <w:numPr>
          <w:ilvl w:val="0"/>
          <w:numId w:val="2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6A6A0EE9">
      <w:pPr>
        <w:pStyle w:val="7"/>
        <w:numPr>
          <w:ilvl w:val="0"/>
          <w:numId w:val="2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Review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options.</w:t>
      </w:r>
    </w:p>
    <w:p w14:paraId="1EC4DFE9">
      <w:pPr>
        <w:pStyle w:val="7"/>
        <w:numPr>
          <w:ilvl w:val="0"/>
          <w:numId w:val="2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Select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Now.</w:t>
      </w:r>
    </w:p>
    <w:p w14:paraId="6ACC8921">
      <w:pPr>
        <w:pStyle w:val="5"/>
        <w:rPr>
          <w:sz w:val="20"/>
        </w:rPr>
      </w:pPr>
    </w:p>
    <w:p w14:paraId="6271880F">
      <w:pPr>
        <w:pStyle w:val="5"/>
        <w:rPr>
          <w:sz w:val="20"/>
        </w:rPr>
      </w:pPr>
    </w:p>
    <w:p w14:paraId="4C11FDD1">
      <w:pPr>
        <w:pStyle w:val="5"/>
        <w:rPr>
          <w:sz w:val="20"/>
        </w:rPr>
      </w:pPr>
    </w:p>
    <w:p w14:paraId="25D214FF">
      <w:pPr>
        <w:pStyle w:val="5"/>
        <w:spacing w:before="8"/>
        <w:rPr>
          <w:sz w:val="13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12B6192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FFFFF"/>
          </w:tcPr>
          <w:p w14:paraId="7AD4E96B">
            <w:pPr>
              <w:pStyle w:val="8"/>
              <w:spacing w:before="170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2D84FD53">
            <w:pPr>
              <w:pStyle w:val="8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0ED1A94D">
            <w:pPr>
              <w:pStyle w:val="8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14:paraId="5025AFA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100BB542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249FDDCD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4214F8AF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14:paraId="3A04E58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0B40B000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1005C953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383C481D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14:paraId="0C63064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460" w:type="dxa"/>
            <w:shd w:val="clear" w:color="auto" w:fill="F5F5F5"/>
          </w:tcPr>
          <w:p w14:paraId="6BB81C0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0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1D0DA1F0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56BE2A70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14:paraId="12C417DE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FFFFF"/>
          </w:tcPr>
          <w:p w14:paraId="45A4E618">
            <w:pPr>
              <w:pStyle w:val="8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29EFA2F2">
            <w:pPr>
              <w:pStyle w:val="8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50074DBE">
            <w:pPr>
              <w:pStyle w:val="8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</w:tr>
      <w:tr w14:paraId="57535D9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3460" w:type="dxa"/>
            <w:shd w:val="clear" w:color="auto" w:fill="F5F5F5"/>
          </w:tcPr>
          <w:p w14:paraId="21F8D72A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72088799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3460" w:type="dxa"/>
            <w:shd w:val="clear" w:color="auto" w:fill="F5F5F5"/>
          </w:tcPr>
          <w:p w14:paraId="69EB6C5F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starts</w:t>
            </w:r>
          </w:p>
        </w:tc>
      </w:tr>
    </w:tbl>
    <w:p w14:paraId="6A8DC674">
      <w:pPr>
        <w:pStyle w:val="5"/>
      </w:pPr>
      <w:r>
        <w:pict>
          <v:group id="docshapegroup19" o:spid="_x0000_s1044" o:spt="203" alt="preencoded.png" style="position:absolute;left:0pt;margin-left:46.55pt;margin-top:13.1pt;height:188.55pt;width:502.35pt;mso-position-horizontal-relative:page;mso-wrap-distance-bottom:0pt;mso-wrap-distance-top:0pt;z-index:-251644928;mso-width-relative:page;mso-height-relative:page;" coordorigin="931,262" coordsize="10047,3771">
            <o:lock v:ext="edit"/>
            <v:shape id="docshape20" o:spid="_x0000_s1045" o:spt="75" alt="preencoded.png" type="#_x0000_t75" style="position:absolute;left:931;top:262;height:3771;width:10047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docshape21" o:spid="_x0000_s1046" o:spt="202" type="#_x0000_t202" style="position:absolute;left:1740;top:3008;height:519;width:8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45428FB">
                    <w:pPr>
                      <w:spacing w:before="0" w:line="229" w:lineRule="exact"/>
                      <w:ind w:left="19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3EA0395D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22" o:spid="_x0000_s1047" o:spt="202" type="#_x0000_t202" style="position:absolute;left:3547;top:3156;height:231;width:11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C0326A8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Hardware</w:t>
                    </w:r>
                  </w:p>
                </w:txbxContent>
              </v:textbox>
            </v:shape>
            <v:shape id="docshape23" o:spid="_x0000_s1048" o:spt="202" type="#_x0000_t202" style="position:absolute;left:5495;top:3008;height:519;width:10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452C04D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6192306F">
                    <w:pPr>
                      <w:spacing w:before="11"/>
                      <w:ind w:left="0" w:right="16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4" o:spid="_x0000_s1049" o:spt="202" type="#_x0000_t202" style="position:absolute;left:7226;top:3156;height:231;width:136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54EBDF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Review</w:t>
                    </w:r>
                    <w:r>
                      <w:rPr>
                        <w:rFonts w:ascii="Century"/>
                        <w:color w:val="404154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25" o:spid="_x0000_s1050" o:spt="202" type="#_x0000_t202" style="position:absolute;left:9199;top:3156;height:231;width:123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AB9995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w10:wrap type="topAndBottom"/>
          </v:group>
        </w:pict>
      </w:r>
    </w:p>
    <w:p w14:paraId="0E889E57">
      <w:pPr>
        <w:pStyle w:val="5"/>
        <w:spacing w:before="7"/>
        <w:rPr>
          <w:sz w:val="19"/>
        </w:rPr>
      </w:pPr>
    </w:p>
    <w:p w14:paraId="75A0729E">
      <w:pPr>
        <w:spacing w:before="81"/>
        <w:ind w:left="165" w:right="0" w:firstLine="0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before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selecting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Now</w:t>
      </w:r>
    </w:p>
    <w:p w14:paraId="754C2379">
      <w:pPr>
        <w:spacing w:after="0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44F88FED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26" o:spid="_x0000_s1051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REQUEST</w:t>
      </w:r>
    </w:p>
    <w:p w14:paraId="3629BEC4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CREATION</w:t>
      </w:r>
    </w:p>
    <w:p w14:paraId="387BD09D">
      <w:pPr>
        <w:pStyle w:val="5"/>
        <w:spacing w:before="1"/>
        <w:rPr>
          <w:rFonts w:ascii="Century"/>
          <w:sz w:val="47"/>
        </w:rPr>
      </w:pPr>
    </w:p>
    <w:p w14:paraId="67F4E6E8">
      <w:pPr>
        <w:pStyle w:val="5"/>
        <w:spacing w:before="1" w:line="338" w:lineRule="auto"/>
        <w:ind w:left="165" w:firstLine="52"/>
      </w:pPr>
      <w:r>
        <w:rPr>
          <w:color w:val="404154"/>
          <w:w w:val="110"/>
        </w:rPr>
        <w:t>After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selects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explains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locate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document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between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w w:val="115"/>
        </w:rPr>
        <w:t>backend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records.</w:t>
      </w:r>
    </w:p>
    <w:p w14:paraId="3FF1E79D">
      <w:pPr>
        <w:pStyle w:val="5"/>
        <w:spacing w:before="3"/>
      </w:pPr>
    </w:p>
    <w:p w14:paraId="5F8B213E">
      <w:pPr>
        <w:pStyle w:val="5"/>
        <w:spacing w:line="336" w:lineRule="auto"/>
        <w:ind w:left="165" w:right="273" w:firstLine="52"/>
      </w:pPr>
      <w:r>
        <w:rPr>
          <w:color w:val="404154"/>
          <w:spacing w:val="-2"/>
          <w:w w:val="110"/>
        </w:rPr>
        <w:t>Key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actions: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Order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Status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list,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identify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Number,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 </w:t>
      </w:r>
      <w:r>
        <w:rPr>
          <w:color w:val="404154"/>
          <w:w w:val="110"/>
        </w:rPr>
        <w:t>Item record, and confirm the Requested Item references the Standard Laptop catalog item.</w:t>
      </w:r>
    </w:p>
    <w:p w14:paraId="2782B660">
      <w:pPr>
        <w:pStyle w:val="5"/>
        <w:spacing w:before="10"/>
        <w:rPr>
          <w:sz w:val="22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2EC1DBB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3CD94853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  <w:tc>
          <w:tcPr>
            <w:tcW w:w="5190" w:type="dxa"/>
            <w:shd w:val="clear" w:color="auto" w:fill="FFFFFF"/>
          </w:tcPr>
          <w:p w14:paraId="58DCA3C4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14:paraId="3B5E3F3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4D27EDF1">
            <w:pPr>
              <w:pStyle w:val="8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5190" w:type="dxa"/>
            <w:shd w:val="clear" w:color="auto" w:fill="F5F5F5"/>
          </w:tcPr>
          <w:p w14:paraId="19111F9E">
            <w:pPr>
              <w:pStyle w:val="8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14:paraId="21E5BCDE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91B33D7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Number</w:t>
            </w:r>
          </w:p>
        </w:tc>
        <w:tc>
          <w:tcPr>
            <w:tcW w:w="5190" w:type="dxa"/>
            <w:shd w:val="clear" w:color="auto" w:fill="FFFFFF"/>
          </w:tcPr>
          <w:p w14:paraId="44C43547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Unique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14:paraId="1455817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774AE17C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5190" w:type="dxa"/>
            <w:shd w:val="clear" w:color="auto" w:fill="F5F5F5"/>
          </w:tcPr>
          <w:p w14:paraId="5ED49810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details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14:paraId="64FE268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FFFFF"/>
          </w:tcPr>
          <w:p w14:paraId="72DD803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5013714C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14:paraId="23C7A0A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3770D056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5F5F5"/>
          </w:tcPr>
          <w:p w14:paraId="0C8FE9CA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</w:tbl>
    <w:p w14:paraId="6F13EB56">
      <w:pPr>
        <w:pStyle w:val="5"/>
        <w:spacing w:before="2"/>
      </w:pPr>
      <w:r>
        <w:pict>
          <v:group id="docshapegroup27" o:spid="_x0000_s1052" o:spt="203" alt="preencoded.png" style="position:absolute;left:0pt;margin-left:46.55pt;margin-top:13.15pt;height:188.55pt;width:502.35pt;mso-position-horizontal-relative:page;mso-wrap-distance-bottom:0pt;mso-wrap-distance-top:0pt;z-index:-251643904;mso-width-relative:page;mso-height-relative:page;" coordorigin="931,264" coordsize="10047,3771">
            <o:lock v:ext="edit"/>
            <v:shape id="docshape28" o:spid="_x0000_s1053" o:spt="75" alt="preencoded.png" type="#_x0000_t75" style="position:absolute;left:931;top:263;height:3771;width:10047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29" o:spid="_x0000_s1054" o:spt="202" type="#_x0000_t202" style="position:absolute;left:1548;top:3156;height:231;width:123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A89A075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v:shape id="docshape30" o:spid="_x0000_s1055" o:spt="202" type="#_x0000_t202" style="position:absolute;left:3658;top:3007;height:519;width:9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34DCB9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1F86F924">
                    <w:pPr>
                      <w:spacing w:before="11"/>
                      <w:ind w:left="16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Created</w:t>
                    </w:r>
                  </w:p>
                </w:txbxContent>
              </v:textbox>
            </v:shape>
            <v:shape id="docshape31" o:spid="_x0000_s1056" o:spt="202" type="#_x0000_t202" style="position:absolute;left:5303;top:3156;height:231;width:14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723C317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Status</w:t>
                    </w:r>
                  </w:p>
                </w:txbxContent>
              </v:textbox>
            </v:shape>
            <v:shape id="docshape32" o:spid="_x0000_s1057" o:spt="202" type="#_x0000_t202" style="position:absolute;left:7442;top:3007;height:519;width:9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47AB6FD">
                    <w:pPr>
                      <w:spacing w:before="0" w:line="229" w:lineRule="exact"/>
                      <w:ind w:left="14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5A936E04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Number</w:t>
                    </w:r>
                  </w:p>
                </w:txbxContent>
              </v:textbox>
            </v:shape>
            <v:shape id="docshape33" o:spid="_x0000_s1058" o:spt="202" type="#_x0000_t202" style="position:absolute;left:9242;top:3007;height:519;width:115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7EC5156">
                    <w:pPr>
                      <w:spacing w:before="0" w:line="229" w:lineRule="exact"/>
                      <w:ind w:left="1" w:right="1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3CFD31A9">
                    <w:pPr>
                      <w:spacing w:before="11"/>
                      <w:ind w:left="1" w:right="1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Record</w:t>
                    </w:r>
                  </w:p>
                </w:txbxContent>
              </v:textbox>
            </v:shape>
            <w10:wrap type="topAndBottom"/>
          </v:group>
        </w:pict>
      </w:r>
    </w:p>
    <w:p w14:paraId="2EC61C31">
      <w:pPr>
        <w:pStyle w:val="5"/>
        <w:spacing w:before="7"/>
        <w:rPr>
          <w:sz w:val="26"/>
        </w:rPr>
      </w:pPr>
    </w:p>
    <w:p w14:paraId="1A856850">
      <w:pPr>
        <w:spacing w:before="0"/>
        <w:ind w:left="165" w:right="0" w:firstLine="0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Request/Order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Status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generated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request</w:t>
      </w:r>
    </w:p>
    <w:p w14:paraId="08C882C7">
      <w:pPr>
        <w:spacing w:after="0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291161DF">
      <w:pPr>
        <w:spacing w:before="0" w:line="610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34" o:spid="_x0000_s1059" o:spt="1" style="position:absolute;left:0pt;margin-left:0pt;margin-top:0pt;height:841.65pt;width:595.4pt;mso-position-horizontal-relative:page;mso-position-vertical-relative:page;z-index:-25165107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APPROVAL</w:t>
      </w:r>
    </w:p>
    <w:p w14:paraId="794CCCA5">
      <w:pPr>
        <w:pStyle w:val="5"/>
        <w:spacing w:before="2"/>
        <w:rPr>
          <w:rFonts w:ascii="Century"/>
          <w:sz w:val="46"/>
        </w:rPr>
      </w:pPr>
    </w:p>
    <w:p w14:paraId="245D057A">
      <w:pPr>
        <w:pStyle w:val="5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5"/>
        </w:rPr>
        <w:t>review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effect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verify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Requested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Item's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field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transitions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to Approved.</w:t>
      </w:r>
    </w:p>
    <w:p w14:paraId="65A74B5F">
      <w:pPr>
        <w:pStyle w:val="5"/>
        <w:spacing w:before="6"/>
        <w:rPr>
          <w:sz w:val="25"/>
        </w:rPr>
      </w:pPr>
    </w:p>
    <w:p w14:paraId="59FC3F1A">
      <w:pPr>
        <w:pStyle w:val="7"/>
        <w:numPr>
          <w:ilvl w:val="0"/>
          <w:numId w:val="3"/>
        </w:numPr>
        <w:tabs>
          <w:tab w:val="left" w:pos="502"/>
        </w:tabs>
        <w:spacing w:before="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(Requested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Item).</w:t>
      </w:r>
    </w:p>
    <w:p w14:paraId="51E3DFEB">
      <w:pPr>
        <w:pStyle w:val="7"/>
        <w:numPr>
          <w:ilvl w:val="0"/>
          <w:numId w:val="3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Approvers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section.</w:t>
      </w:r>
    </w:p>
    <w:p w14:paraId="3A5E2AB6">
      <w:pPr>
        <w:pStyle w:val="7"/>
        <w:numPr>
          <w:ilvl w:val="0"/>
          <w:numId w:val="3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Open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relevant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record.</w:t>
      </w:r>
    </w:p>
    <w:p w14:paraId="27F55418">
      <w:pPr>
        <w:pStyle w:val="7"/>
        <w:numPr>
          <w:ilvl w:val="0"/>
          <w:numId w:val="3"/>
        </w:numPr>
        <w:tabs>
          <w:tab w:val="left" w:pos="502"/>
        </w:tabs>
        <w:spacing w:before="99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Review</w:t>
      </w:r>
      <w:r>
        <w:rPr>
          <w:color w:val="404154"/>
          <w:spacing w:val="2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details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(approver,</w:t>
      </w:r>
      <w:r>
        <w:rPr>
          <w:color w:val="404154"/>
          <w:spacing w:val="2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timestamp,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comments).</w:t>
      </w:r>
    </w:p>
    <w:p w14:paraId="4D4449FC">
      <w:pPr>
        <w:pStyle w:val="7"/>
        <w:numPr>
          <w:ilvl w:val="0"/>
          <w:numId w:val="3"/>
        </w:numPr>
        <w:tabs>
          <w:tab w:val="left" w:pos="502"/>
        </w:tabs>
        <w:spacing w:before="96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Approve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319EC824">
      <w:pPr>
        <w:pStyle w:val="7"/>
        <w:numPr>
          <w:ilvl w:val="0"/>
          <w:numId w:val="3"/>
        </w:numPr>
        <w:tabs>
          <w:tab w:val="left" w:pos="502"/>
        </w:tabs>
        <w:spacing w:before="98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both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1C697487">
      <w:pPr>
        <w:pStyle w:val="5"/>
        <w:rPr>
          <w:sz w:val="20"/>
        </w:rPr>
      </w:pPr>
    </w:p>
    <w:p w14:paraId="1D6CDCFE">
      <w:pPr>
        <w:pStyle w:val="5"/>
        <w:rPr>
          <w:sz w:val="20"/>
        </w:rPr>
      </w:pPr>
    </w:p>
    <w:p w14:paraId="336AFC1F">
      <w:pPr>
        <w:pStyle w:val="5"/>
        <w:spacing w:before="8"/>
        <w:rPr>
          <w:sz w:val="25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2388388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6BEE2FF2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5190" w:type="dxa"/>
            <w:shd w:val="clear" w:color="auto" w:fill="FFFFFF"/>
          </w:tcPr>
          <w:p w14:paraId="0B0F9ED1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 w14:paraId="627436A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7A141840">
            <w:pPr>
              <w:pStyle w:val="8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4262E1D7">
            <w:pPr>
              <w:pStyle w:val="8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14:paraId="34B6709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6FB11F55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FFFFF"/>
          </w:tcPr>
          <w:p w14:paraId="672D8E91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14:paraId="00C2CB2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7B2AAA9B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7DE44BD7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14:paraId="1BC0A23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F7B8F4D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</w:p>
        </w:tc>
        <w:tc>
          <w:tcPr>
            <w:tcW w:w="5190" w:type="dxa"/>
            <w:shd w:val="clear" w:color="auto" w:fill="FFFFFF"/>
          </w:tcPr>
          <w:p w14:paraId="69BE1533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14:paraId="66C06AF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08A66AB1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state</w:t>
            </w:r>
          </w:p>
        </w:tc>
        <w:tc>
          <w:tcPr>
            <w:tcW w:w="5190" w:type="dxa"/>
            <w:shd w:val="clear" w:color="auto" w:fill="F5F5F5"/>
          </w:tcPr>
          <w:p w14:paraId="3DA3536D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displayed</w:t>
            </w:r>
          </w:p>
        </w:tc>
      </w:tr>
    </w:tbl>
    <w:p w14:paraId="0D13AFBD">
      <w:pPr>
        <w:pStyle w:val="5"/>
        <w:spacing w:before="11"/>
        <w:rPr>
          <w:sz w:val="20"/>
        </w:rPr>
      </w:pPr>
      <w:r>
        <w:pict>
          <v:group id="docshapegroup35" o:spid="_x0000_s1060" o:spt="203" alt="preencoded.png" style="position:absolute;left:0pt;margin-left:42.45pt;margin-top:13.05pt;height:251.05pt;width:510.5pt;mso-position-horizontal-relative:page;mso-wrap-distance-bottom:0pt;mso-wrap-distance-top:0pt;z-index:-251642880;mso-width-relative:page;mso-height-relative:page;" coordorigin="850,261" coordsize="10210,5021">
            <o:lock v:ext="edit"/>
            <v:shape id="docshape36" o:spid="_x0000_s1061" o:spt="75" alt="preencoded.png" type="#_x0000_t75" style="position:absolute;left:849;top:261;height:5021;width:10210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37" o:spid="_x0000_s1062" o:spt="202" type="#_x0000_t202" style="position:absolute;left:5846;top:741;height:558;width:25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8FEFDE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Outcome</w:t>
                    </w:r>
                  </w:p>
                  <w:p w14:paraId="3BF6EBE6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sz w:val="18"/>
                      </w:rPr>
                      <w:t>No</w:t>
                    </w:r>
                    <w:r>
                      <w:rPr>
                        <w:color w:val="4041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=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pending,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Yes</w:t>
                    </w:r>
                    <w:r>
                      <w:rPr>
                        <w:color w:val="40415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=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sz w:val="18"/>
                      </w:rPr>
                      <w:t>automate</w:t>
                    </w:r>
                  </w:p>
                </w:txbxContent>
              </v:textbox>
            </v:shape>
            <v:shape id="docshape38" o:spid="_x0000_s1063" o:spt="202" type="#_x0000_t202" style="position:absolute;left:5846;top:1914;height:558;width:222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5A31A42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Decision</w:t>
                    </w:r>
                  </w:p>
                  <w:p w14:paraId="4C948B30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Approved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40415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needs</w:t>
                    </w:r>
                    <w:r>
                      <w:rPr>
                        <w:color w:val="40415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action</w:t>
                    </w:r>
                  </w:p>
                </w:txbxContent>
              </v:textbox>
            </v:shape>
            <v:shape id="docshape39" o:spid="_x0000_s1064" o:spt="202" type="#_x0000_t202" style="position:absolute;left:5846;top:3087;height:558;width:259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690B06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Approvers</w:t>
                    </w:r>
                  </w:p>
                  <w:p w14:paraId="77AC5101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Review</w:t>
                    </w:r>
                    <w:r>
                      <w:rPr>
                        <w:color w:val="404154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by</w:t>
                    </w:r>
                    <w:r>
                      <w:rPr>
                        <w:color w:val="404154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assigned</w:t>
                    </w:r>
                    <w:r>
                      <w:rPr>
                        <w:color w:val="404154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approvers</w:t>
                    </w:r>
                  </w:p>
                </w:txbxContent>
              </v:textbox>
            </v:shape>
            <v:shape id="docshape40" o:spid="_x0000_s1065" o:spt="202" type="#_x0000_t202" style="position:absolute;left:5857;top:4260;height:558;width:213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6813A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664CB898">
                    <w:pPr>
                      <w:spacing w:before="11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Submit</w:t>
                    </w:r>
                    <w:r>
                      <w:rPr>
                        <w:color w:val="404154"/>
                        <w:spacing w:val="2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approval</w:t>
                    </w:r>
                    <w:r>
                      <w:rPr>
                        <w:color w:val="404154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request</w:t>
                    </w:r>
                  </w:p>
                </w:txbxContent>
              </v:textbox>
            </v:shape>
            <w10:wrap type="topAndBottom"/>
          </v:group>
        </w:pict>
      </w:r>
    </w:p>
    <w:p w14:paraId="22404595">
      <w:pPr>
        <w:pStyle w:val="5"/>
        <w:spacing w:before="6"/>
        <w:rPr>
          <w:sz w:val="19"/>
        </w:rPr>
      </w:pPr>
    </w:p>
    <w:p w14:paraId="32A34412">
      <w:pPr>
        <w:spacing w:before="81"/>
        <w:ind w:left="165" w:right="0" w:firstLine="0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 the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action/state</w:t>
      </w:r>
    </w:p>
    <w:p w14:paraId="50C262F0">
      <w:pPr>
        <w:spacing w:after="0"/>
        <w:jc w:val="left"/>
        <w:rPr>
          <w:sz w:val="21"/>
        </w:rPr>
        <w:sectPr>
          <w:pgSz w:w="11920" w:h="16840"/>
          <w:pgMar w:top="600" w:right="640" w:bottom="280" w:left="600" w:header="720" w:footer="720" w:gutter="0"/>
          <w:cols w:space="720" w:num="1"/>
        </w:sectPr>
      </w:pPr>
    </w:p>
    <w:p w14:paraId="72A08D57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41" o:spid="_x0000_s1066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24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5"/>
          <w:sz w:val="54"/>
        </w:rPr>
        <w:t xml:space="preserve"> </w:t>
      </w:r>
      <w:r>
        <w:rPr>
          <w:rFonts w:ascii="Century"/>
          <w:color w:val="1B1B27"/>
          <w:spacing w:val="-4"/>
          <w:sz w:val="54"/>
        </w:rPr>
        <w:t>FLOW</w:t>
      </w:r>
    </w:p>
    <w:p w14:paraId="4C6E2B76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EXECUTION</w:t>
      </w:r>
    </w:p>
    <w:p w14:paraId="161443C6">
      <w:pPr>
        <w:pStyle w:val="5"/>
        <w:spacing w:before="1"/>
        <w:rPr>
          <w:rFonts w:ascii="Century"/>
          <w:sz w:val="47"/>
        </w:rPr>
      </w:pPr>
    </w:p>
    <w:p w14:paraId="4B662AF6">
      <w:pPr>
        <w:pStyle w:val="5"/>
        <w:spacing w:before="1" w:line="336" w:lineRule="auto"/>
        <w:ind w:left="165" w:right="273" w:firstLine="52"/>
      </w:pPr>
      <w:r>
        <w:rPr>
          <w:color w:val="404154"/>
          <w:spacing w:val="-2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explains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how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Approved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triggers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configuration.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action.</w:t>
      </w:r>
    </w:p>
    <w:p w14:paraId="3733C1E5">
      <w:pPr>
        <w:pStyle w:val="5"/>
        <w:spacing w:before="7"/>
        <w:rPr>
          <w:sz w:val="18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0CEA7D3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F52A776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Flow</w:t>
            </w:r>
            <w:r>
              <w:rPr>
                <w:rFonts w:ascii="Arial"/>
                <w:b/>
                <w:color w:val="404154"/>
                <w:spacing w:val="-8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Stage</w:t>
            </w:r>
          </w:p>
        </w:tc>
        <w:tc>
          <w:tcPr>
            <w:tcW w:w="5190" w:type="dxa"/>
            <w:shd w:val="clear" w:color="auto" w:fill="FFFFFF"/>
          </w:tcPr>
          <w:p w14:paraId="74A81077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</w:tr>
      <w:tr w14:paraId="1365A9E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5190" w:type="dxa"/>
            <w:shd w:val="clear" w:color="auto" w:fill="F5F5F5"/>
          </w:tcPr>
          <w:p w14:paraId="027F9C01">
            <w:pPr>
              <w:pStyle w:val="8"/>
              <w:spacing w:before="8"/>
              <w:ind w:left="0"/>
              <w:rPr>
                <w:sz w:val="30"/>
              </w:rPr>
            </w:pPr>
          </w:p>
          <w:p w14:paraId="4392F204">
            <w:pPr>
              <w:pStyle w:val="8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5190" w:type="dxa"/>
            <w:shd w:val="clear" w:color="auto" w:fill="F5F5F5"/>
          </w:tcPr>
          <w:p w14:paraId="76239BC0">
            <w:pPr>
              <w:pStyle w:val="8"/>
              <w:spacing w:before="6"/>
              <w:ind w:left="0"/>
              <w:rPr>
                <w:sz w:val="19"/>
              </w:rPr>
            </w:pPr>
          </w:p>
          <w:p w14:paraId="2FC9B5C4">
            <w:pPr>
              <w:pStyle w:val="8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Service Catalog trigger receives Approved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  <w:tr w14:paraId="087470E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4C544DFF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5190" w:type="dxa"/>
            <w:shd w:val="clear" w:color="auto" w:fill="FFFFFF"/>
          </w:tcPr>
          <w:p w14:paraId="1ED76857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runs</w:t>
            </w:r>
          </w:p>
        </w:tc>
      </w:tr>
      <w:tr w14:paraId="7714730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6C1CEEE0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5F5F5"/>
          </w:tcPr>
          <w:p w14:paraId="4841EEE4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14:paraId="62923FF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991C59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FFFFF"/>
          </w:tcPr>
          <w:p w14:paraId="3292409D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4B47A3E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363B46E8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Output</w:t>
            </w:r>
          </w:p>
        </w:tc>
        <w:tc>
          <w:tcPr>
            <w:tcW w:w="5190" w:type="dxa"/>
            <w:shd w:val="clear" w:color="auto" w:fill="F5F5F5"/>
          </w:tcPr>
          <w:p w14:paraId="189EED1F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</w:tbl>
    <w:p w14:paraId="2C3F10BE">
      <w:pPr>
        <w:pStyle w:val="5"/>
        <w:spacing w:before="1"/>
      </w:pPr>
      <w:r>
        <w:pict>
          <v:group id="docshapegroup42" o:spid="_x0000_s1067" o:spt="203" alt="preencoded.png" style="position:absolute;left:0pt;margin-left:40.3pt;margin-top:13.15pt;height:222pt;width:514.7pt;mso-position-horizontal-relative:page;mso-wrap-distance-bottom:0pt;mso-wrap-distance-top:0pt;z-index:-251641856;mso-width-relative:page;mso-height-relative:page;" coordorigin="806,263" coordsize="10294,4440">
            <o:lock v:ext="edit"/>
            <v:shape id="docshape43" o:spid="_x0000_s1068" o:spt="75" alt="preencoded.png" type="#_x0000_t75" style="position:absolute;left:806;top:263;height:4440;width:1029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44" o:spid="_x0000_s1069" o:spt="202" type="#_x0000_t202" style="position:absolute;left:1500;top:825;height:231;width:198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460ABFC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Approved</w:t>
                    </w:r>
                    <w:r>
                      <w:rPr>
                        <w:rFonts w:ascii="Century"/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45" o:spid="_x0000_s1070" o:spt="202" type="#_x0000_t202" style="position:absolute;left:1500;top:1853;height:231;width:25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C634313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2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46" o:spid="_x0000_s1071" o:spt="202" type="#_x0000_t202" style="position:absolute;left:1500;top:2869;height:231;width:239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ECB0512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z w:val="23"/>
                      </w:rPr>
                      <w:t>Laptop</w:t>
                    </w:r>
                    <w:r>
                      <w:rPr>
                        <w:rFonts w:ascii="Century"/>
                        <w:color w:val="FFFFFF"/>
                        <w:spacing w:val="-2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47" o:spid="_x0000_s1072" o:spt="202" type="#_x0000_t202" style="position:absolute;left:1500;top:3897;height:231;width:217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90AD04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2E60EBD7">
      <w:pPr>
        <w:pStyle w:val="5"/>
        <w:spacing w:before="10"/>
        <w:rPr>
          <w:sz w:val="26"/>
        </w:rPr>
      </w:pPr>
    </w:p>
    <w:p w14:paraId="78830AD7">
      <w:pPr>
        <w:pStyle w:val="5"/>
        <w:spacing w:before="1" w:line="338" w:lineRule="auto"/>
        <w:ind w:left="165" w:firstLine="52"/>
      </w:pPr>
      <w:r>
        <w:rPr>
          <w:color w:val="404154"/>
          <w:w w:val="110"/>
        </w:rPr>
        <w:t>Verification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 Requested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input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object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 maps fields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Short Description and Description to the literal value 'Laptop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need to Configured',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confirm Assignment Group is set to Hardware.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flow context must indicate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Global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user.</w:t>
      </w:r>
    </w:p>
    <w:p w14:paraId="50A0D3BF">
      <w:pPr>
        <w:pStyle w:val="5"/>
        <w:spacing w:before="8"/>
        <w:rPr>
          <w:sz w:val="20"/>
        </w:rPr>
      </w:pPr>
    </w:p>
    <w:p w14:paraId="737BCA5B">
      <w:pPr>
        <w:spacing w:before="1" w:line="338" w:lineRule="auto"/>
        <w:ind w:left="165" w:right="273" w:firstLine="0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SCREENSHOT PLACEHOLDER </w:t>
      </w:r>
      <w:r>
        <w:rPr>
          <w:color w:val="404154"/>
          <w:w w:val="105"/>
          <w:sz w:val="21"/>
        </w:rPr>
        <w:t xml:space="preserve">— Flow Designer execution/configuration related to the Standard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</w:p>
    <w:p w14:paraId="25F7B07A">
      <w:pPr>
        <w:spacing w:after="0" w:line="338" w:lineRule="auto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6457A37F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48" o:spid="_x0000_s1073" o:spt="1" style="position:absolute;left:0pt;margin-left:0pt;margin-top:0pt;height:841.65pt;width:595.4pt;mso-position-horizontal-relative:page;mso-position-vertical-relative:page;z-index:-25164902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CATALOG</w:t>
      </w:r>
    </w:p>
    <w:p w14:paraId="45AC7525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-26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CREATION</w:t>
      </w:r>
    </w:p>
    <w:p w14:paraId="28F3AC1C">
      <w:pPr>
        <w:pStyle w:val="5"/>
        <w:spacing w:before="1"/>
        <w:rPr>
          <w:rFonts w:ascii="Century"/>
          <w:sz w:val="47"/>
        </w:rPr>
      </w:pPr>
    </w:p>
    <w:p w14:paraId="49C7BC4D">
      <w:pPr>
        <w:pStyle w:val="5"/>
        <w:spacing w:before="1" w:line="338" w:lineRule="auto"/>
        <w:ind w:left="165" w:right="53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primary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record.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produces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demonstrators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presence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5"/>
        </w:rPr>
        <w:t>contents.</w:t>
      </w:r>
    </w:p>
    <w:p w14:paraId="7E91073A">
      <w:pPr>
        <w:pStyle w:val="5"/>
        <w:spacing w:before="5"/>
        <w:rPr>
          <w:sz w:val="19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0"/>
        <w:gridCol w:w="5190"/>
      </w:tblGrid>
      <w:tr w14:paraId="7BF6BD2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3080B6B">
            <w:pPr>
              <w:pStyle w:val="8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Task</w:t>
            </w:r>
            <w:r>
              <w:rPr>
                <w:rFonts w:asci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Creation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Element</w:t>
            </w:r>
          </w:p>
        </w:tc>
        <w:tc>
          <w:tcPr>
            <w:tcW w:w="5190" w:type="dxa"/>
            <w:shd w:val="clear" w:color="auto" w:fill="FFFFFF"/>
          </w:tcPr>
          <w:p w14:paraId="536A82D3">
            <w:pPr>
              <w:pStyle w:val="8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</w:tr>
      <w:tr w14:paraId="318A372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0D137929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36CF092C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1E03823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5E689BF6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FFFFF"/>
          </w:tcPr>
          <w:p w14:paraId="0F452F81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14:paraId="357D139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190" w:type="dxa"/>
            <w:shd w:val="clear" w:color="auto" w:fill="F5F5F5"/>
          </w:tcPr>
          <w:p w14:paraId="50C8125B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5190" w:type="dxa"/>
            <w:shd w:val="clear" w:color="auto" w:fill="F5F5F5"/>
          </w:tcPr>
          <w:p w14:paraId="7F73EA09">
            <w:pPr>
              <w:pStyle w:val="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7BA80D7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2760833E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FFFFF"/>
          </w:tcPr>
          <w:p w14:paraId="6EB3018A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</w:tr>
      <w:tr w14:paraId="5EA22FC4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00B6204E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5F5F5"/>
          </w:tcPr>
          <w:p w14:paraId="2D05C4D2">
            <w:pPr>
              <w:pStyle w:val="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</w:tr>
      <w:tr w14:paraId="68892FC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FFFFF"/>
          </w:tcPr>
          <w:p w14:paraId="1B5AE0F1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5190" w:type="dxa"/>
            <w:shd w:val="clear" w:color="auto" w:fill="FFFFFF"/>
          </w:tcPr>
          <w:p w14:paraId="68C210AD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14:paraId="14382CF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190" w:type="dxa"/>
            <w:shd w:val="clear" w:color="auto" w:fill="F5F5F5"/>
          </w:tcPr>
          <w:p w14:paraId="23CBC80D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581B2D77">
            <w:pPr>
              <w:pStyle w:val="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</w:tbl>
    <w:p w14:paraId="46C247DD">
      <w:pPr>
        <w:pStyle w:val="5"/>
      </w:pPr>
      <w:r>
        <w:pict>
          <v:group id="docshapegroup49" o:spid="_x0000_s1074" o:spt="203" alt="preencoded.png" style="position:absolute;left:0pt;margin-left:64.65pt;margin-top:13.1pt;height:168.75pt;width:466.1pt;mso-position-horizontal-relative:page;mso-wrap-distance-bottom:0pt;mso-wrap-distance-top:0pt;z-index:-251640832;mso-width-relative:page;mso-height-relative:page;" coordorigin="1294,262" coordsize="9322,3375">
            <o:lock v:ext="edit"/>
            <v:shape id="docshape50" o:spid="_x0000_s1075" o:spt="75" alt="preencoded.png" type="#_x0000_t75" style="position:absolute;left:1293;top:262;height:3375;width:9322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docshape51" o:spid="_x0000_s1076" o:spt="202" type="#_x0000_t202" style="position:absolute;left:1978;top:806;height:231;width:168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DDF49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52" o:spid="_x0000_s1077" o:spt="202" type="#_x0000_t202" style="position:absolute;left:1978;top:1834;height:231;width:21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05F11B1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53" o:spid="_x0000_s1078" o:spt="202" type="#_x0000_t202" style="position:absolute;left:1978;top:2850;height:231;width:142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95EF53B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2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0C50A7A7">
      <w:pPr>
        <w:pStyle w:val="5"/>
        <w:spacing w:before="8"/>
        <w:rPr>
          <w:sz w:val="26"/>
        </w:rPr>
      </w:pPr>
    </w:p>
    <w:p w14:paraId="39E5E66C">
      <w:pPr>
        <w:spacing w:before="1"/>
        <w:ind w:left="165" w:right="0" w:firstLine="0"/>
        <w:jc w:val="left"/>
        <w:rPr>
          <w:sz w:val="21"/>
        </w:rPr>
      </w:pPr>
      <w:r>
        <w:rPr>
          <w:rFonts w:ascii="Arial" w:hAnsi="Arial"/>
          <w:b/>
          <w:color w:val="404154"/>
          <w:sz w:val="21"/>
        </w:rPr>
        <w:t>SCREENSHOT</w:t>
      </w:r>
      <w:r>
        <w:rPr>
          <w:rFonts w:ascii="Arial" w:hAnsi="Arial"/>
          <w:b/>
          <w:color w:val="404154"/>
          <w:spacing w:val="40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>PLACEHOLDER</w:t>
      </w:r>
      <w:r>
        <w:rPr>
          <w:rFonts w:ascii="Arial" w:hAnsi="Arial"/>
          <w:b/>
          <w:color w:val="404154"/>
          <w:spacing w:val="18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34"/>
          <w:sz w:val="21"/>
        </w:rPr>
        <w:t xml:space="preserve"> </w:t>
      </w:r>
      <w:r>
        <w:rPr>
          <w:color w:val="404154"/>
          <w:sz w:val="21"/>
        </w:rPr>
        <w:t>Generated</w:t>
      </w:r>
      <w:r>
        <w:rPr>
          <w:color w:val="404154"/>
          <w:spacing w:val="36"/>
          <w:sz w:val="21"/>
        </w:rPr>
        <w:t xml:space="preserve"> </w:t>
      </w:r>
      <w:r>
        <w:rPr>
          <w:color w:val="404154"/>
          <w:sz w:val="21"/>
        </w:rPr>
        <w:t>Catalog</w:t>
      </w:r>
      <w:r>
        <w:rPr>
          <w:color w:val="404154"/>
          <w:spacing w:val="2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18"/>
          <w:sz w:val="21"/>
        </w:rPr>
        <w:t xml:space="preserve"> </w:t>
      </w:r>
      <w:r>
        <w:rPr>
          <w:color w:val="404154"/>
          <w:spacing w:val="-2"/>
          <w:sz w:val="21"/>
        </w:rPr>
        <w:t>record</w:t>
      </w:r>
    </w:p>
    <w:p w14:paraId="1604AA3C">
      <w:pPr>
        <w:spacing w:after="0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02DF0CEB">
      <w:pPr>
        <w:spacing w:before="0" w:line="602" w:lineRule="exact"/>
        <w:ind w:left="165" w:right="0" w:firstLine="0"/>
        <w:jc w:val="left"/>
        <w:rPr>
          <w:rFonts w:ascii="Century"/>
          <w:sz w:val="52"/>
        </w:rPr>
      </w:pPr>
      <w:r>
        <w:pict>
          <v:rect id="docshape54" o:spid="_x0000_s1079" o:spt="1" style="position:absolute;left:0pt;margin-left:0pt;margin-top:0pt;height:841.65pt;width:595.4pt;mso-position-horizontal-relative:page;mso-position-vertical-relative:page;z-index:-25164800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2"/>
        </w:rPr>
        <w:t>DEMONSTRATION</w:t>
      </w:r>
      <w:r>
        <w:rPr>
          <w:rFonts w:ascii="Century"/>
          <w:color w:val="1B1B27"/>
          <w:spacing w:val="-11"/>
          <w:sz w:val="52"/>
        </w:rPr>
        <w:t xml:space="preserve"> </w:t>
      </w:r>
      <w:r>
        <w:rPr>
          <w:rFonts w:ascii="Century"/>
          <w:color w:val="1B1B27"/>
          <w:sz w:val="52"/>
        </w:rPr>
        <w:t>OF</w:t>
      </w:r>
      <w:r>
        <w:rPr>
          <w:rFonts w:ascii="Century"/>
          <w:color w:val="1B1B27"/>
          <w:spacing w:val="-2"/>
          <w:sz w:val="52"/>
        </w:rPr>
        <w:t xml:space="preserve"> </w:t>
      </w:r>
      <w:r>
        <w:rPr>
          <w:rFonts w:ascii="Century"/>
          <w:color w:val="1B1B27"/>
          <w:sz w:val="52"/>
        </w:rPr>
        <w:t>CATALOG</w:t>
      </w:r>
      <w:r>
        <w:rPr>
          <w:rFonts w:ascii="Century"/>
          <w:color w:val="1B1B27"/>
          <w:spacing w:val="-7"/>
          <w:sz w:val="52"/>
        </w:rPr>
        <w:t xml:space="preserve"> </w:t>
      </w:r>
      <w:r>
        <w:rPr>
          <w:rFonts w:ascii="Century"/>
          <w:color w:val="1B1B27"/>
          <w:spacing w:val="-4"/>
          <w:sz w:val="52"/>
        </w:rPr>
        <w:t>TASK</w:t>
      </w:r>
    </w:p>
    <w:p w14:paraId="2C075C1A">
      <w:pPr>
        <w:spacing w:before="27"/>
        <w:ind w:left="165" w:right="0" w:firstLine="0"/>
        <w:jc w:val="left"/>
        <w:rPr>
          <w:rFonts w:ascii="Century"/>
          <w:sz w:val="52"/>
        </w:rPr>
      </w:pPr>
      <w:r>
        <w:rPr>
          <w:rFonts w:ascii="Century"/>
          <w:color w:val="1B1B27"/>
          <w:spacing w:val="-2"/>
          <w:sz w:val="52"/>
        </w:rPr>
        <w:t>DETAILS</w:t>
      </w:r>
    </w:p>
    <w:p w14:paraId="642118D5">
      <w:pPr>
        <w:pStyle w:val="5"/>
        <w:spacing w:before="11"/>
        <w:rPr>
          <w:rFonts w:ascii="Century"/>
          <w:sz w:val="44"/>
        </w:rPr>
      </w:pPr>
    </w:p>
    <w:p w14:paraId="0168B28A">
      <w:pPr>
        <w:pStyle w:val="5"/>
        <w:spacing w:line="333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instructs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demonstrator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critical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Task. Each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checked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phrasing,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membership,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assignment.</w:t>
      </w:r>
    </w:p>
    <w:p w14:paraId="1474DE8C">
      <w:pPr>
        <w:pStyle w:val="5"/>
        <w:spacing w:before="1"/>
      </w:pPr>
    </w:p>
    <w:p w14:paraId="6342446C">
      <w:pPr>
        <w:pStyle w:val="5"/>
        <w:ind w:left="165"/>
      </w:pP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verify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precisely:</w:t>
      </w:r>
    </w:p>
    <w:p w14:paraId="6282179B">
      <w:pPr>
        <w:pStyle w:val="5"/>
        <w:spacing w:before="7"/>
        <w:rPr>
          <w:sz w:val="28"/>
        </w:rPr>
      </w:pPr>
    </w:p>
    <w:p w14:paraId="3B646376">
      <w:pPr>
        <w:pStyle w:val="7"/>
        <w:numPr>
          <w:ilvl w:val="0"/>
          <w:numId w:val="4"/>
        </w:numPr>
        <w:tabs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Short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</w:t>
      </w:r>
    </w:p>
    <w:p w14:paraId="74E34EE2">
      <w:pPr>
        <w:pStyle w:val="7"/>
        <w:numPr>
          <w:ilvl w:val="0"/>
          <w:numId w:val="4"/>
        </w:numPr>
        <w:tabs>
          <w:tab w:val="left" w:pos="502"/>
        </w:tabs>
        <w:spacing w:before="94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</w:t>
      </w:r>
    </w:p>
    <w:p w14:paraId="253FDFF7">
      <w:pPr>
        <w:pStyle w:val="7"/>
        <w:numPr>
          <w:ilvl w:val="0"/>
          <w:numId w:val="4"/>
        </w:numPr>
        <w:tabs>
          <w:tab w:val="left" w:pos="502"/>
        </w:tabs>
        <w:spacing w:before="9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Assignment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Hardware</w:t>
      </w:r>
    </w:p>
    <w:p w14:paraId="3BED92B2">
      <w:pPr>
        <w:pStyle w:val="7"/>
        <w:numPr>
          <w:ilvl w:val="0"/>
          <w:numId w:val="4"/>
        </w:numPr>
        <w:tabs>
          <w:tab w:val="left" w:pos="502"/>
        </w:tabs>
        <w:spacing w:before="94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Approval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2"/>
          <w:w w:val="105"/>
          <w:sz w:val="21"/>
        </w:rPr>
        <w:t xml:space="preserve"> Approved</w:t>
      </w:r>
    </w:p>
    <w:p w14:paraId="37CF640C">
      <w:pPr>
        <w:pStyle w:val="7"/>
        <w:numPr>
          <w:ilvl w:val="0"/>
          <w:numId w:val="4"/>
        </w:numPr>
        <w:tabs>
          <w:tab w:val="left" w:pos="502"/>
        </w:tabs>
        <w:spacing w:before="9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w w:val="105"/>
          <w:sz w:val="21"/>
        </w:rPr>
        <w:t>Record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table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7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7F75982E">
      <w:pPr>
        <w:pStyle w:val="5"/>
        <w:rPr>
          <w:sz w:val="20"/>
        </w:rPr>
      </w:pPr>
    </w:p>
    <w:p w14:paraId="6B95EEDD">
      <w:pPr>
        <w:pStyle w:val="5"/>
        <w:spacing w:before="7"/>
        <w:rPr>
          <w:sz w:val="29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460"/>
        <w:gridCol w:w="3460"/>
      </w:tblGrid>
      <w:tr w14:paraId="30DE260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FFFFF"/>
          </w:tcPr>
          <w:p w14:paraId="59586BE9">
            <w:pPr>
              <w:pStyle w:val="8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1C68D010">
            <w:pPr>
              <w:pStyle w:val="8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  <w:tc>
          <w:tcPr>
            <w:tcW w:w="3460" w:type="dxa"/>
            <w:shd w:val="clear" w:color="auto" w:fill="FFFFFF"/>
          </w:tcPr>
          <w:p w14:paraId="009624A8">
            <w:pPr>
              <w:pStyle w:val="8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Check</w:t>
            </w:r>
          </w:p>
        </w:tc>
      </w:tr>
      <w:tr w14:paraId="45EC14F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5F5F5"/>
          </w:tcPr>
          <w:p w14:paraId="41ACC08A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4D33053E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5F5F5"/>
          </w:tcPr>
          <w:p w14:paraId="19B59DC6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14:paraId="105A093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FFFFF"/>
          </w:tcPr>
          <w:p w14:paraId="5148E5C6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1F630BAC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FFFFF"/>
          </w:tcPr>
          <w:p w14:paraId="1706BFE1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14:paraId="7545552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5F5F5"/>
          </w:tcPr>
          <w:p w14:paraId="620FA8FE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52A265C6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70195437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  <w:tr w14:paraId="496009C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FFFFF"/>
          </w:tcPr>
          <w:p w14:paraId="204CDDCE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37FD2620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2311BE8E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</w:tr>
      <w:tr w14:paraId="0AA5434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460" w:type="dxa"/>
            <w:shd w:val="clear" w:color="auto" w:fill="F5F5F5"/>
          </w:tcPr>
          <w:p w14:paraId="08DF6626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2D42A043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2E194976">
            <w:pPr>
              <w:pStyle w:val="8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Confirm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</w:tr>
    </w:tbl>
    <w:p w14:paraId="1C649547">
      <w:pPr>
        <w:pStyle w:val="5"/>
        <w:spacing w:before="10"/>
        <w:rPr>
          <w:sz w:val="19"/>
        </w:rPr>
      </w:pPr>
      <w:r>
        <w:pict>
          <v:group id="docshapegroup55" o:spid="_x0000_s1080" o:spt="203" alt="preencoded.png" style="position:absolute;left:0pt;margin-left:103.4pt;margin-top:12.45pt;height:285.85pt;width:388.6pt;mso-position-horizontal-relative:page;mso-wrap-distance-bottom:0pt;mso-wrap-distance-top:0pt;z-index:-251639808;mso-width-relative:page;mso-height-relative:page;" coordorigin="2069,250" coordsize="7772,5717">
            <o:lock v:ext="edit"/>
            <v:shape id="docshape56" o:spid="_x0000_s1081" o:spt="75" alt="preencoded.png" type="#_x0000_t75" style="position:absolute;left:2068;top:249;height:5717;width:7772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docshape57" o:spid="_x0000_s1082" o:spt="202" type="#_x0000_t202" style="position:absolute;left:3626;top:1204;height:231;width:136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F20B6C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Task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Record</w:t>
                    </w:r>
                  </w:p>
                </w:txbxContent>
              </v:textbox>
            </v:shape>
            <v:shape id="docshape58" o:spid="_x0000_s1083" o:spt="202" type="#_x0000_t202" style="position:absolute;left:5726;top:2185;height:231;width:129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E765D7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</w:txbxContent>
              </v:textbox>
            </v:shape>
            <v:shape id="docshape59" o:spid="_x0000_s1084" o:spt="202" type="#_x0000_t202" style="position:absolute;left:2800;top:3691;height:231;width:193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9CC181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Short</w:t>
                    </w:r>
                    <w:r>
                      <w:rPr>
                        <w:rFonts w:ascii="Century"/>
                        <w:color w:val="FFFFFF"/>
                        <w:spacing w:val="-1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Description</w:t>
                    </w:r>
                  </w:p>
                </w:txbxContent>
              </v:textbox>
            </v:shape>
            <v:shape id="docshape60" o:spid="_x0000_s1085" o:spt="202" type="#_x0000_t202" style="position:absolute;left:7878;top:3521;height:519;width:133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15D98E">
                    <w:pPr>
                      <w:spacing w:before="0" w:line="229" w:lineRule="exact"/>
                      <w:ind w:left="17" w:right="35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Assignment</w:t>
                    </w:r>
                  </w:p>
                  <w:p w14:paraId="7CBE94D0">
                    <w:pPr>
                      <w:spacing w:before="11"/>
                      <w:ind w:left="17" w:right="35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Group</w:t>
                    </w:r>
                  </w:p>
                </w:txbxContent>
              </v:textbox>
            </v:shape>
            <v:shape id="docshape61" o:spid="_x0000_s1086" o:spt="202" type="#_x0000_t202" style="position:absolute;left:5893;top:4676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E216D8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/>
          </v:group>
        </w:pict>
      </w:r>
    </w:p>
    <w:p w14:paraId="20C018E1">
      <w:pPr>
        <w:pStyle w:val="5"/>
        <w:spacing w:before="9"/>
        <w:rPr>
          <w:sz w:val="17"/>
        </w:rPr>
      </w:pPr>
    </w:p>
    <w:p w14:paraId="5567A1A5">
      <w:pPr>
        <w:spacing w:before="81"/>
        <w:ind w:left="165" w:right="0" w:firstLine="0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Description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sectPr>
      <w:pgSz w:w="11920" w:h="16840"/>
      <w:pgMar w:top="580" w:right="64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4" w:hanging="32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9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8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7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6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5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4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3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2" w:hanging="32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9C84D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46"/>
      <w:outlineLvl w:val="1"/>
    </w:pPr>
    <w:rPr>
      <w:rFonts w:ascii="Century" w:hAnsi="Century" w:eastAsia="Century" w:cs="Century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83"/>
      <w:ind w:left="501" w:hanging="337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73"/>
      <w:ind w:left="219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7"/>
    <customShpInfo spid="_x0000_s1034"/>
    <customShpInfo spid="_x0000_s1035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36"/>
    <customShpInfo spid="_x0000_s1043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44"/>
    <customShpInfo spid="_x0000_s1051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2"/>
    <customShpInfo spid="_x0000_s1059"/>
    <customShpInfo spid="_x0000_s1061"/>
    <customShpInfo spid="_x0000_s1062"/>
    <customShpInfo spid="_x0000_s1063"/>
    <customShpInfo spid="_x0000_s1064"/>
    <customShpInfo spid="_x0000_s1065"/>
    <customShpInfo spid="_x0000_s1060"/>
    <customShpInfo spid="_x0000_s1066"/>
    <customShpInfo spid="_x0000_s1068"/>
    <customShpInfo spid="_x0000_s1069"/>
    <customShpInfo spid="_x0000_s1070"/>
    <customShpInfo spid="_x0000_s1071"/>
    <customShpInfo spid="_x0000_s1072"/>
    <customShpInfo spid="_x0000_s1067"/>
    <customShpInfo spid="_x0000_s1073"/>
    <customShpInfo spid="_x0000_s1075"/>
    <customShpInfo spid="_x0000_s1076"/>
    <customShpInfo spid="_x0000_s1077"/>
    <customShpInfo spid="_x0000_s1078"/>
    <customShpInfo spid="_x0000_s1074"/>
    <customShpInfo spid="_x0000_s1079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1032</Words>
  <Characters>6320</Characters>
  <TotalTime>0</TotalTime>
  <ScaleCrop>false</ScaleCrop>
  <LinksUpToDate>false</LinksUpToDate>
  <CharactersWithSpaces>7126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E4CB8F7809EA4BC081A3FC99A5625733_13</vt:lpwstr>
  </property>
</Properties>
</file>