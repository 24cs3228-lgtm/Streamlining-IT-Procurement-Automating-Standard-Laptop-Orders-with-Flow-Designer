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FB077">
      <w:pPr>
        <w:spacing w:before="11"/>
        <w:ind w:left="0" w:right="672" w:firstLine="0"/>
        <w:jc w:val="center"/>
        <w:rPr>
          <w:rFonts w:ascii="Century"/>
          <w:sz w:val="36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153670</wp:posOffset>
            </wp:positionH>
            <wp:positionV relativeFrom="page">
              <wp:posOffset>17145</wp:posOffset>
            </wp:positionV>
            <wp:extent cx="7562215" cy="106895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Standar</w:t>
      </w:r>
      <w:r>
        <w:rPr>
          <w:rFonts w:hint="default" w:ascii="Century"/>
          <w:color w:val="1B1B27"/>
          <w:spacing w:val="-2"/>
          <w:sz w:val="36"/>
          <w:lang w:val="en-US"/>
        </w:rPr>
        <w:t>d</w:t>
      </w:r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1F141C2E">
      <w:pPr>
        <w:spacing w:before="4"/>
        <w:ind w:left="0" w:right="676" w:firstLine="0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2A7640CF">
      <w:pPr>
        <w:pStyle w:val="5"/>
        <w:rPr>
          <w:rFonts w:ascii="Century"/>
          <w:sz w:val="20"/>
        </w:rPr>
      </w:pPr>
    </w:p>
    <w:p w14:paraId="637A7E59">
      <w:pPr>
        <w:pStyle w:val="5"/>
        <w:rPr>
          <w:rFonts w:ascii="Century"/>
          <w:sz w:val="20"/>
        </w:rPr>
      </w:pPr>
    </w:p>
    <w:p w14:paraId="6C697A99">
      <w:pPr>
        <w:pStyle w:val="5"/>
        <w:spacing w:before="3"/>
        <w:rPr>
          <w:rFonts w:ascii="Century"/>
          <w:sz w:val="18"/>
        </w:rPr>
      </w:pPr>
    </w:p>
    <w:p w14:paraId="1D2C8979">
      <w:pPr>
        <w:spacing w:before="28"/>
        <w:ind w:left="3164" w:right="0" w:firstLine="0"/>
        <w:jc w:val="left"/>
        <w:rPr>
          <w:rFonts w:ascii="Century"/>
          <w:sz w:val="28"/>
        </w:rPr>
      </w:pPr>
      <w:r>
        <w:rPr>
          <w:rFonts w:ascii="Calibri"/>
          <w:sz w:val="36"/>
        </w:rPr>
        <w:t>Phase-3</w:t>
      </w:r>
      <w:r>
        <w:rPr>
          <w:rFonts w:ascii="Calibri"/>
          <w:spacing w:val="64"/>
          <w:sz w:val="36"/>
        </w:rPr>
        <w:t xml:space="preserve"> </w:t>
      </w:r>
      <w:r>
        <w:rPr>
          <w:rFonts w:ascii="Calibri"/>
          <w:sz w:val="36"/>
        </w:rPr>
        <w:t>--</w:t>
      </w:r>
      <w:r>
        <w:rPr>
          <w:rFonts w:ascii="Calibri"/>
          <w:spacing w:val="-6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33"/>
          <w:sz w:val="28"/>
        </w:rPr>
        <w:t xml:space="preserve"> </w:t>
      </w:r>
      <w:r>
        <w:rPr>
          <w:rFonts w:ascii="Century"/>
          <w:color w:val="1B1B27"/>
          <w:sz w:val="28"/>
        </w:rPr>
        <w:t>DESIGN</w:t>
      </w:r>
      <w:r>
        <w:rPr>
          <w:rFonts w:ascii="Century"/>
          <w:color w:val="1B1B27"/>
          <w:spacing w:val="-28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4ED2B90B">
      <w:pPr>
        <w:pStyle w:val="5"/>
        <w:rPr>
          <w:rFonts w:ascii="Century"/>
          <w:sz w:val="20"/>
        </w:rPr>
      </w:pPr>
    </w:p>
    <w:p w14:paraId="6DDD6A99">
      <w:pPr>
        <w:pStyle w:val="5"/>
        <w:rPr>
          <w:rFonts w:ascii="Century"/>
          <w:sz w:val="20"/>
        </w:rPr>
      </w:pPr>
    </w:p>
    <w:p w14:paraId="36F7BDCD">
      <w:pPr>
        <w:pStyle w:val="5"/>
        <w:rPr>
          <w:rFonts w:ascii="Century"/>
          <w:sz w:val="20"/>
        </w:rPr>
      </w:pPr>
    </w:p>
    <w:p w14:paraId="57A02407">
      <w:pPr>
        <w:pStyle w:val="5"/>
        <w:rPr>
          <w:rFonts w:ascii="Century"/>
          <w:sz w:val="20"/>
        </w:rPr>
      </w:pPr>
    </w:p>
    <w:p w14:paraId="556921A9">
      <w:pPr>
        <w:pStyle w:val="5"/>
        <w:rPr>
          <w:rFonts w:ascii="Century"/>
          <w:sz w:val="20"/>
        </w:rPr>
      </w:pPr>
    </w:p>
    <w:p w14:paraId="08C7BCB4">
      <w:pPr>
        <w:pStyle w:val="5"/>
        <w:rPr>
          <w:rFonts w:ascii="Century"/>
          <w:sz w:val="20"/>
        </w:rPr>
      </w:pPr>
    </w:p>
    <w:p w14:paraId="6487E5FF">
      <w:pPr>
        <w:pStyle w:val="5"/>
        <w:rPr>
          <w:rFonts w:ascii="Century"/>
          <w:sz w:val="20"/>
        </w:rPr>
      </w:pPr>
    </w:p>
    <w:p w14:paraId="016C943F">
      <w:pPr>
        <w:pStyle w:val="5"/>
        <w:spacing w:before="1"/>
        <w:rPr>
          <w:rFonts w:ascii="Century"/>
          <w:sz w:val="10"/>
        </w:rPr>
      </w:pPr>
    </w:p>
    <w:tbl>
      <w:tblPr>
        <w:tblStyle w:val="4"/>
        <w:tblW w:w="10200" w:type="dxa"/>
        <w:tblInd w:w="21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0"/>
        <w:gridCol w:w="5100"/>
      </w:tblGrid>
      <w:tr w14:paraId="06DD67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5100" w:type="dxa"/>
          </w:tcPr>
          <w:p w14:paraId="279AB4EB">
            <w:pPr>
              <w:pStyle w:val="8"/>
              <w:spacing w:before="56"/>
              <w:ind w:left="144"/>
              <w:rPr>
                <w:rFonts w:ascii="Calibri"/>
                <w:sz w:val="36"/>
              </w:rPr>
            </w:pPr>
            <w:bookmarkStart w:id="0" w:name="_GoBack"/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5100" w:type="dxa"/>
            <w:shd w:val="clear" w:color="auto" w:fill="auto"/>
            <w:vAlign w:val="top"/>
          </w:tcPr>
          <w:p w14:paraId="0D992CB4">
            <w:pPr>
              <w:pStyle w:val="8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28.09.2026</w:t>
            </w:r>
          </w:p>
        </w:tc>
      </w:tr>
      <w:tr w14:paraId="52FFE8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5100" w:type="dxa"/>
          </w:tcPr>
          <w:p w14:paraId="1554534E">
            <w:pPr>
              <w:pStyle w:val="8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5100" w:type="dxa"/>
            <w:shd w:val="clear" w:color="auto" w:fill="auto"/>
            <w:vAlign w:val="top"/>
          </w:tcPr>
          <w:p w14:paraId="08F5AF38">
            <w:pPr>
              <w:pStyle w:val="8"/>
              <w:ind w:left="0" w:leftChars="0" w:right="0" w:rightChars="0" w:firstLine="170" w:firstLine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</w:rPr>
              <w:t>SWTID-2026-7568</w:t>
            </w:r>
          </w:p>
        </w:tc>
      </w:tr>
      <w:tr w14:paraId="172E61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5100" w:type="dxa"/>
          </w:tcPr>
          <w:p w14:paraId="3972361E">
            <w:pPr>
              <w:pStyle w:val="8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100" w:type="dxa"/>
            <w:shd w:val="clear" w:color="auto" w:fill="auto"/>
            <w:vAlign w:val="top"/>
          </w:tcPr>
          <w:p w14:paraId="3D9A3220">
            <w:pPr>
              <w:pStyle w:val="8"/>
              <w:ind w:left="110" w:leftChars="0" w:right="0" w:rightChars="0" w:hanging="110" w:hanging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Streamlining IT Procurement: Automating Standard Laptop Orders with Flow Designer</w:t>
            </w:r>
          </w:p>
        </w:tc>
      </w:tr>
      <w:tr w14:paraId="730B49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5100" w:type="dxa"/>
          </w:tcPr>
          <w:p w14:paraId="1357F753">
            <w:pPr>
              <w:pStyle w:val="8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100" w:type="dxa"/>
            <w:shd w:val="clear" w:color="auto" w:fill="auto"/>
            <w:vAlign w:val="top"/>
          </w:tcPr>
          <w:p w14:paraId="1E6085CD">
            <w:pPr>
              <w:pStyle w:val="8"/>
              <w:ind w:left="170" w:leftChars="0" w:right="0" w:rightChars="0" w:hanging="170" w:hanging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 xml:space="preserve">  Dr. K.KARPAGAM, M.Sc.,M.Phil.,Ph.D.</w:t>
            </w:r>
          </w:p>
        </w:tc>
      </w:tr>
      <w:bookmarkEnd w:id="0"/>
    </w:tbl>
    <w:p w14:paraId="6E09F285">
      <w:pPr>
        <w:pStyle w:val="5"/>
        <w:rPr>
          <w:rFonts w:ascii="Century"/>
          <w:sz w:val="20"/>
        </w:rPr>
      </w:pPr>
    </w:p>
    <w:p w14:paraId="47D5EFDD">
      <w:pPr>
        <w:pStyle w:val="5"/>
        <w:rPr>
          <w:rFonts w:ascii="Century"/>
          <w:sz w:val="20"/>
        </w:rPr>
      </w:pPr>
    </w:p>
    <w:p w14:paraId="041B7D08">
      <w:pPr>
        <w:pStyle w:val="5"/>
        <w:ind w:firstLine="340" w:firstLineChars="100"/>
        <w:rPr>
          <w:rFonts w:hint="default" w:ascii="Times New Roman"/>
          <w:sz w:val="34"/>
          <w:lang w:val="en-US"/>
        </w:rPr>
      </w:pPr>
      <w:r>
        <w:rPr>
          <w:rFonts w:hint="default" w:ascii="Times New Roman"/>
          <w:sz w:val="34"/>
          <w:lang w:val="en-US"/>
        </w:rPr>
        <w:t xml:space="preserve">Team leader : Mutharasu R </w:t>
      </w:r>
    </w:p>
    <w:p w14:paraId="680B98B8">
      <w:pPr>
        <w:pStyle w:val="5"/>
        <w:ind w:firstLine="340" w:firstLineChars="100"/>
        <w:rPr>
          <w:rFonts w:ascii="Times New Roman"/>
          <w:sz w:val="20"/>
        </w:rPr>
      </w:pPr>
      <w:r>
        <w:rPr>
          <w:rFonts w:hint="default" w:ascii="Times New Roman"/>
          <w:sz w:val="34"/>
          <w:lang w:val="en-US"/>
        </w:rPr>
        <w:t xml:space="preserve">Reg.No : 24CS3228 </w:t>
      </w:r>
    </w:p>
    <w:p w14:paraId="4F719043">
      <w:pPr>
        <w:pStyle w:val="5"/>
        <w:ind w:firstLine="200" w:firstLineChars="100"/>
        <w:rPr>
          <w:rFonts w:ascii="Century"/>
          <w:sz w:val="20"/>
        </w:rPr>
      </w:pPr>
    </w:p>
    <w:p w14:paraId="1A8E16A5">
      <w:pPr>
        <w:pStyle w:val="5"/>
        <w:ind w:firstLine="340" w:firstLineChars="100"/>
        <w:rPr>
          <w:rFonts w:ascii="Century"/>
          <w:sz w:val="20"/>
        </w:rPr>
      </w:pPr>
      <w:r>
        <w:rPr>
          <w:rFonts w:hint="default" w:ascii="Times New Roman"/>
          <w:sz w:val="34"/>
          <w:lang w:val="en-US"/>
        </w:rPr>
        <w:t xml:space="preserve"> </w:t>
      </w:r>
    </w:p>
    <w:p w14:paraId="724B6226">
      <w:pPr>
        <w:pStyle w:val="5"/>
        <w:spacing w:before="8"/>
        <w:rPr>
          <w:rFonts w:ascii="Century"/>
          <w:sz w:val="17"/>
        </w:rPr>
      </w:pPr>
    </w:p>
    <w:p w14:paraId="0761654D">
      <w:pPr>
        <w:spacing w:before="28"/>
        <w:ind w:left="352" w:right="0" w:firstLine="0"/>
        <w:jc w:val="left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41DCAD81">
      <w:pPr>
        <w:pStyle w:val="5"/>
        <w:spacing w:before="10"/>
        <w:rPr>
          <w:rFonts w:ascii="Calibri"/>
          <w:sz w:val="27"/>
        </w:rPr>
      </w:pPr>
    </w:p>
    <w:tbl>
      <w:tblPr>
        <w:tblStyle w:val="4"/>
        <w:tblW w:w="9265" w:type="dxa"/>
        <w:tblInd w:w="6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07"/>
        <w:gridCol w:w="4558"/>
      </w:tblGrid>
      <w:tr w14:paraId="71489E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707" w:type="dxa"/>
          </w:tcPr>
          <w:p w14:paraId="04D75FBF">
            <w:pPr>
              <w:pStyle w:val="8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7D4138AB">
            <w:pPr>
              <w:pStyle w:val="8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14:paraId="58D151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707" w:type="dxa"/>
            <w:shd w:val="clear"/>
            <w:vAlign w:val="top"/>
          </w:tcPr>
          <w:p w14:paraId="77C51465">
            <w:pPr>
              <w:pStyle w:val="8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Thangapandi Murugesh C</w:t>
            </w:r>
          </w:p>
        </w:tc>
        <w:tc>
          <w:tcPr>
            <w:tcW w:w="4558" w:type="dxa"/>
            <w:shd w:val="clear"/>
            <w:vAlign w:val="top"/>
          </w:tcPr>
          <w:p w14:paraId="403FAC0A">
            <w:pPr>
              <w:pStyle w:val="8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24CS3250</w:t>
            </w:r>
          </w:p>
        </w:tc>
      </w:tr>
      <w:tr w14:paraId="219026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4707" w:type="dxa"/>
            <w:shd w:val="clear"/>
            <w:vAlign w:val="top"/>
          </w:tcPr>
          <w:p w14:paraId="3CF5D900">
            <w:pPr>
              <w:pStyle w:val="8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Vignesh M</w:t>
            </w:r>
          </w:p>
        </w:tc>
        <w:tc>
          <w:tcPr>
            <w:tcW w:w="4558" w:type="dxa"/>
            <w:shd w:val="clear"/>
            <w:vAlign w:val="top"/>
          </w:tcPr>
          <w:p w14:paraId="247F7446">
            <w:pPr>
              <w:pStyle w:val="8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24CS3255</w:t>
            </w:r>
          </w:p>
        </w:tc>
      </w:tr>
    </w:tbl>
    <w:p w14:paraId="04B212C4">
      <w:pPr>
        <w:spacing w:after="0"/>
        <w:rPr>
          <w:rFonts w:ascii="Times New Roman"/>
          <w:sz w:val="34"/>
        </w:rPr>
        <w:sectPr>
          <w:type w:val="continuous"/>
          <w:pgSz w:w="11920" w:h="16840"/>
          <w:pgMar w:top="620" w:right="640" w:bottom="280" w:left="600" w:header="720" w:footer="720" w:gutter="0"/>
          <w:cols w:space="720" w:num="1"/>
        </w:sectPr>
      </w:pPr>
    </w:p>
    <w:p w14:paraId="58376C07">
      <w:pPr>
        <w:pStyle w:val="2"/>
      </w:pPr>
      <w:r>
        <w:pict>
          <v:rect id="docshape1" o:spid="_x0000_s1026" o:spt="1" style="position:absolute;left:0pt;margin-left:0pt;margin-top:0pt;height:841.65pt;width:595.4pt;mso-position-horizontal-relative:page;mso-position-vertical-relative:page;z-index:-251656192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>Introduction</w:t>
      </w:r>
      <w:r>
        <w:rPr>
          <w:color w:val="1B1B27"/>
          <w:spacing w:val="-30"/>
        </w:rPr>
        <w:t xml:space="preserve"> </w:t>
      </w:r>
      <w:r>
        <w:rPr>
          <w:color w:val="1B1B27"/>
        </w:rPr>
        <w:t>to</w:t>
      </w:r>
      <w:r>
        <w:rPr>
          <w:color w:val="1B1B27"/>
          <w:spacing w:val="-30"/>
        </w:rPr>
        <w:t xml:space="preserve"> </w:t>
      </w:r>
      <w:r>
        <w:rPr>
          <w:color w:val="1B1B27"/>
        </w:rPr>
        <w:t>Project</w:t>
      </w:r>
      <w:r>
        <w:rPr>
          <w:color w:val="1B1B27"/>
          <w:spacing w:val="-33"/>
        </w:rPr>
        <w:t xml:space="preserve"> </w:t>
      </w:r>
      <w:r>
        <w:rPr>
          <w:color w:val="1B1B27"/>
          <w:spacing w:val="-2"/>
        </w:rPr>
        <w:t>Design</w:t>
      </w:r>
    </w:p>
    <w:p w14:paraId="13873EA7">
      <w:pPr>
        <w:pStyle w:val="5"/>
        <w:spacing w:before="2"/>
        <w:rPr>
          <w:rFonts w:ascii="Century"/>
          <w:sz w:val="46"/>
        </w:rPr>
      </w:pPr>
    </w:p>
    <w:p w14:paraId="02CC257E">
      <w:pPr>
        <w:pStyle w:val="5"/>
        <w:spacing w:line="338" w:lineRule="auto"/>
        <w:ind w:left="165" w:right="130"/>
      </w:pP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Project Design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translates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validated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requirements into a structured system blueprint that guides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implementation.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System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design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defines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components,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interfaces,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relationships,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runtime behavior so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developers and administrators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configure and test the solution predictably.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purpose of the design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is to reduce ambiguity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by specifying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architecture, workflows,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record models, and automation triggers, thereby minimizing implementation errors and rework.</w:t>
      </w:r>
    </w:p>
    <w:p w14:paraId="5FC716F0">
      <w:pPr>
        <w:pStyle w:val="5"/>
        <w:spacing w:before="2"/>
      </w:pPr>
    </w:p>
    <w:p w14:paraId="14208055">
      <w:pPr>
        <w:pStyle w:val="5"/>
        <w:spacing w:line="338" w:lineRule="auto"/>
        <w:ind w:left="165" w:right="130"/>
      </w:pPr>
      <w:r>
        <w:rPr>
          <w:color w:val="404154"/>
          <w:w w:val="110"/>
        </w:rPr>
        <w:t>For the Standard Laptop procurement automation project, design transforms the Requirement Analysis outputs into a ServiceNow-specific workflow: catalog item configuration, requested item relationships,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logic,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named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Task".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 xml:space="preserve">design </w:t>
      </w:r>
      <w:r>
        <w:rPr>
          <w:color w:val="404154"/>
          <w:spacing w:val="-2"/>
          <w:w w:val="110"/>
        </w:rPr>
        <w:t>phase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identifies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2"/>
          <w:w w:val="110"/>
        </w:rPr>
        <w:t>trigger,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required Requested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fields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used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Flow,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the </w:t>
      </w:r>
      <w:r>
        <w:rPr>
          <w:color w:val="404154"/>
          <w:w w:val="110"/>
        </w:rPr>
        <w:t>Create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configuration,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Hardware.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This ensures the implementation in ServiceNow follows a verifiable, testable blueprint.</w:t>
      </w:r>
    </w:p>
    <w:p w14:paraId="256F8CA1">
      <w:pPr>
        <w:spacing w:after="0" w:line="338" w:lineRule="auto"/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11A03B16">
      <w:pPr>
        <w:pStyle w:val="2"/>
      </w:pPr>
      <w:r>
        <w:pict>
          <v:rect id="docshape2" o:spid="_x0000_s1027" o:spt="1" style="position:absolute;left:0pt;margin-left:0pt;margin-top:0pt;height:841.65pt;width:595.4pt;mso-position-horizontal-relative:page;mso-position-vertical-relative:page;z-index:-25165516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>Design</w:t>
      </w:r>
      <w:r>
        <w:rPr>
          <w:color w:val="1B1B27"/>
          <w:spacing w:val="17"/>
        </w:rPr>
        <w:t xml:space="preserve"> </w:t>
      </w:r>
      <w:r>
        <w:rPr>
          <w:color w:val="1B1B27"/>
          <w:spacing w:val="-2"/>
        </w:rPr>
        <w:t>Objectives</w:t>
      </w:r>
    </w:p>
    <w:p w14:paraId="2BE5968F">
      <w:pPr>
        <w:pStyle w:val="5"/>
        <w:rPr>
          <w:rFonts w:ascii="Century"/>
          <w:sz w:val="20"/>
        </w:rPr>
      </w:pPr>
    </w:p>
    <w:p w14:paraId="13937681">
      <w:pPr>
        <w:pStyle w:val="5"/>
        <w:spacing w:before="10"/>
        <w:rPr>
          <w:rFonts w:ascii="Century"/>
          <w:sz w:val="18"/>
        </w:rPr>
      </w:pPr>
      <w:r>
        <w:pict>
          <v:group id="docshapegroup3" o:spid="_x0000_s1028" o:spt="203" style="position:absolute;left:0pt;margin-left:38pt;margin-top:12.55pt;height:273.4pt;width:122.2pt;mso-position-horizontal-relative:page;mso-wrap-distance-bottom:0pt;mso-wrap-distance-top:0pt;z-index:-251649024;mso-width-relative:page;mso-height-relative:page;" coordorigin="761,251" coordsize="2444,5468">
            <o:lock v:ext="edit"/>
            <v:shape id="docshape4" o:spid="_x0000_s1029" style="position:absolute;left:766;top:257;height:5456;width:2432;" fillcolor="#D2D9F8" filled="t" stroked="f" coordorigin="767,258" coordsize="2432,5456" path="m3106,258l859,258,823,265,794,284,774,314,767,349,767,5621,774,5657,794,5686,823,5706,859,5713,3106,5713,3142,5706,3171,5686,3191,5657,3198,5621,3198,349,3191,314,3171,284,3142,265,3106,258xe">
              <v:path arrowok="t"/>
              <v:fill on="t" focussize="0,0"/>
              <v:stroke on="f"/>
              <v:imagedata o:title=""/>
              <o:lock v:ext="edit"/>
            </v:shape>
            <v:shape id="docshape5" o:spid="_x0000_s1030" style="position:absolute;left:766;top:257;height:5456;width:2432;" filled="f" stroked="t" coordorigin="767,258" coordsize="2432,5456" path="m767,349l774,314,794,284,823,265,859,258,3106,258,3142,265,3171,284,3191,314,3198,349,3198,5621,3191,5657,3171,5686,3142,5706,3106,5713,859,5713,823,5706,794,5686,774,5657,767,5621,767,349xe">
              <v:path arrowok="t"/>
              <v:fill on="f" focussize="0,0"/>
              <v:stroke weight="0.620236220472441pt" color="#B8BEDF"/>
              <v:imagedata o:title=""/>
              <o:lock v:ext="edit"/>
            </v:shape>
            <v:shape id="docshape6" o:spid="_x0000_s1031" o:spt="202" type="#_x0000_t202" style="position:absolute;left:786;top:274;height:5423;width:239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C0F0F3A">
                    <w:pPr>
                      <w:spacing w:before="198" w:line="249" w:lineRule="auto"/>
                      <w:ind w:left="209" w:right="733" w:firstLine="0"/>
                      <w:jc w:val="left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7"/>
                      </w:rPr>
                      <w:t>1.</w:t>
                    </w:r>
                    <w:r>
                      <w:rPr>
                        <w:rFonts w:ascii="Century"/>
                        <w:color w:val="404154"/>
                        <w:spacing w:val="-24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w w:val="95"/>
                        <w:sz w:val="27"/>
                      </w:rPr>
                      <w:t xml:space="preserve">Automate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Standard Laptop Workflow</w:t>
                    </w:r>
                  </w:p>
                  <w:p w14:paraId="6CBC8BA0">
                    <w:pPr>
                      <w:spacing w:before="220" w:line="338" w:lineRule="auto"/>
                      <w:ind w:left="209" w:right="234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Design</w:t>
                    </w:r>
                    <w:r>
                      <w:rPr>
                        <w:color w:val="404154"/>
                        <w:spacing w:val="-1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a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 xml:space="preserve">repeatable,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auditable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workflow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that moves a Standard</w:t>
                    </w:r>
                    <w:r>
                      <w:rPr>
                        <w:color w:val="404154"/>
                        <w:spacing w:val="-5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Laptop request</w:t>
                    </w:r>
                    <w:r>
                      <w:rPr>
                        <w:color w:val="404154"/>
                        <w:spacing w:val="-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through approval</w:t>
                    </w:r>
                    <w:r>
                      <w:rPr>
                        <w:color w:val="404154"/>
                        <w:spacing w:val="-3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to execution</w:t>
                    </w:r>
                    <w:r>
                      <w:rPr>
                        <w:color w:val="404154"/>
                        <w:spacing w:val="-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without manual</w:t>
                    </w:r>
                    <w:r>
                      <w:rPr>
                        <w:color w:val="404154"/>
                        <w:spacing w:val="-9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task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creation.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7" o:spid="_x0000_s1032" o:spt="203" style="position:absolute;left:0pt;margin-left:170.5pt;margin-top:12.55pt;height:273.4pt;width:122.1pt;mso-position-horizontal-relative:page;mso-wrap-distance-bottom:0pt;mso-wrap-distance-top:0pt;z-index:-251649024;mso-width-relative:page;mso-height-relative:page;" coordorigin="3410,251" coordsize="2442,5468">
            <o:lock v:ext="edit"/>
            <v:shape id="docshape8" o:spid="_x0000_s1033" style="position:absolute;left:3416;top:257;height:5456;width:2429;" fillcolor="#D2D9F8" filled="t" stroked="f" coordorigin="3416,258" coordsize="2429,5456" path="m5754,258l3508,258,3472,265,3443,284,3424,314,3416,349,3416,5621,3424,5657,3443,5686,3472,5706,3508,5713,5754,5713,5789,5706,5818,5686,5838,5657,5845,5621,5845,349,5838,314,5818,284,5789,265,5754,258xe">
              <v:path arrowok="t"/>
              <v:fill on="t" focussize="0,0"/>
              <v:stroke on="f"/>
              <v:imagedata o:title=""/>
              <o:lock v:ext="edit"/>
            </v:shape>
            <v:shape id="docshape9" o:spid="_x0000_s1034" style="position:absolute;left:3416;top:257;height:5456;width:2429;" filled="f" stroked="t" coordorigin="3416,258" coordsize="2429,5456" path="m3416,349l3424,314,3443,284,3472,265,3508,258,5754,258,5789,265,5818,284,5838,314,5845,349,5845,5621,5838,5657,5818,5686,5789,5706,5754,5713,3508,5713,3472,5706,3443,5686,3424,5657,3416,5621,3416,349xe">
              <v:path arrowok="t"/>
              <v:fill on="f" focussize="0,0"/>
              <v:stroke weight="0.620236220472441pt" color="#B8BEDF"/>
              <v:imagedata o:title=""/>
              <o:lock v:ext="edit"/>
            </v:shape>
            <v:shape id="docshape10" o:spid="_x0000_s1035" o:spt="202" type="#_x0000_t202" style="position:absolute;left:3436;top:274;height:5423;width:239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A797C03">
                    <w:pPr>
                      <w:spacing w:before="198" w:line="249" w:lineRule="auto"/>
                      <w:ind w:left="209" w:right="207" w:firstLine="0"/>
                      <w:jc w:val="left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2.</w:t>
                    </w:r>
                    <w:r>
                      <w:rPr>
                        <w:rFonts w:ascii="Century"/>
                        <w:color w:val="404154"/>
                        <w:spacing w:val="-24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Connect Service</w:t>
                    </w:r>
                    <w:r>
                      <w:rPr>
                        <w:rFonts w:ascii="Century"/>
                        <w:color w:val="404154"/>
                        <w:spacing w:val="-30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Catalog to</w:t>
                    </w:r>
                    <w:r>
                      <w:rPr>
                        <w:rFonts w:ascii="Century"/>
                        <w:color w:val="404154"/>
                        <w:spacing w:val="-20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 xml:space="preserve">Flow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Designer</w:t>
                    </w:r>
                  </w:p>
                  <w:p w14:paraId="2497E804">
                    <w:pPr>
                      <w:spacing w:before="220" w:line="338" w:lineRule="auto"/>
                      <w:ind w:left="209" w:right="207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Define how the Standard</w:t>
                    </w:r>
                    <w:r>
                      <w:rPr>
                        <w:color w:val="404154"/>
                        <w:spacing w:val="-5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Laptop catalog</w:t>
                    </w:r>
                    <w:r>
                      <w:rPr>
                        <w:color w:val="404154"/>
                        <w:spacing w:val="-15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item triggers the Flow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Designer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flow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using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the Service Catalog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trigger</w:t>
                    </w:r>
                    <w:r>
                      <w:rPr>
                        <w:color w:val="404154"/>
                        <w:spacing w:val="-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on Requested Item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records.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11" o:spid="_x0000_s1036" o:spt="203" style="position:absolute;left:0pt;margin-left:302.85pt;margin-top:12.55pt;height:273.4pt;width:122.2pt;mso-position-horizontal-relative:page;mso-wrap-distance-bottom:0pt;mso-wrap-distance-top:0pt;z-index:-251648000;mso-width-relative:page;mso-height-relative:page;" coordorigin="6057,251" coordsize="2444,5468">
            <o:lock v:ext="edit"/>
            <v:shape id="docshape12" o:spid="_x0000_s1037" style="position:absolute;left:6063;top:257;height:5456;width:2432;" fillcolor="#D2D9F8" filled="t" stroked="f" coordorigin="6064,258" coordsize="2432,5456" path="m8403,258l6155,258,6120,265,6090,284,6071,314,6064,349,6064,5621,6071,5657,6090,5686,6120,5706,6155,5713,8403,5713,8439,5706,8468,5686,8488,5657,8495,5621,8495,349,8488,314,8468,284,8439,265,8403,258xe">
              <v:path arrowok="t"/>
              <v:fill on="t" focussize="0,0"/>
              <v:stroke on="f"/>
              <v:imagedata o:title=""/>
              <o:lock v:ext="edit"/>
            </v:shape>
            <v:shape id="docshape13" o:spid="_x0000_s1038" style="position:absolute;left:6063;top:257;height:5456;width:2432;" filled="f" stroked="t" coordorigin="6064,258" coordsize="2432,5456" path="m6064,349l6071,314,6090,284,6120,265,6155,258,8403,258,8439,265,8468,284,8488,314,8495,349,8495,5621,8488,5657,8468,5686,8439,5706,8403,5713,6155,5713,6120,5706,6090,5686,6071,5657,6064,5621,6064,349xe">
              <v:path arrowok="t"/>
              <v:fill on="f" focussize="0,0"/>
              <v:stroke weight="0.620236220472441pt" color="#B8BEDF"/>
              <v:imagedata o:title=""/>
              <o:lock v:ext="edit"/>
            </v:shape>
            <v:shape id="docshape14" o:spid="_x0000_s1039" o:spt="202" type="#_x0000_t202" style="position:absolute;left:6083;top:274;height:5423;width:239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D4EE9A9">
                    <w:pPr>
                      <w:spacing w:before="198" w:line="249" w:lineRule="auto"/>
                      <w:ind w:left="212" w:right="234" w:firstLine="0"/>
                      <w:jc w:val="left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3.</w:t>
                    </w:r>
                    <w:r>
                      <w:rPr>
                        <w:rFonts w:ascii="Century"/>
                        <w:color w:val="404154"/>
                        <w:spacing w:val="-18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Approval- Based</w:t>
                    </w:r>
                    <w:r>
                      <w:rPr>
                        <w:rFonts w:ascii="Century"/>
                        <w:color w:val="404154"/>
                        <w:spacing w:val="-22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Process</w:t>
                    </w:r>
                  </w:p>
                  <w:p w14:paraId="284E8A0D">
                    <w:pPr>
                      <w:spacing w:before="212" w:line="338" w:lineRule="auto"/>
                      <w:ind w:left="212" w:right="28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Design</w:t>
                    </w:r>
                    <w:r>
                      <w:rPr>
                        <w:color w:val="404154"/>
                        <w:spacing w:val="-8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approval gates so only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Approved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Requested Items proceed to automated task creation; include decision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points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for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approval outcomes.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15" o:spid="_x0000_s1040" o:spt="203" style="position:absolute;left:0pt;margin-left:435.3pt;margin-top:12.55pt;height:273.4pt;width:122.2pt;mso-position-horizontal-relative:page;mso-wrap-distance-bottom:0pt;mso-wrap-distance-top:0pt;z-index:-251648000;mso-width-relative:page;mso-height-relative:page;" coordorigin="8707,251" coordsize="2444,5468">
            <o:lock v:ext="edit"/>
            <v:shape id="docshape16" o:spid="_x0000_s1041" style="position:absolute;left:8713;top:257;height:5456;width:2432;" fillcolor="#D2D9F8" filled="t" stroked="f" coordorigin="8713,258" coordsize="2432,5456" path="m11053,258l8805,258,8769,265,8740,284,8720,314,8713,349,8713,5621,8720,5657,8740,5686,8769,5706,8805,5713,11053,5713,11088,5706,11118,5686,11137,5657,11144,5621,11144,349,11137,314,11118,284,11088,265,11053,258xe">
              <v:path arrowok="t"/>
              <v:fill on="t" focussize="0,0"/>
              <v:stroke on="f"/>
              <v:imagedata o:title=""/>
              <o:lock v:ext="edit"/>
            </v:shape>
            <v:shape id="docshape17" o:spid="_x0000_s1042" style="position:absolute;left:8713;top:257;height:5456;width:2432;" filled="f" stroked="t" coordorigin="8713,258" coordsize="2432,5456" path="m8713,349l8720,314,8740,284,8769,265,8805,258,11053,258,11088,265,11118,284,11137,314,11144,349,11144,5621,11137,5657,11118,5686,11088,5706,11053,5713,8805,5713,8769,5706,8740,5686,8720,5657,8713,5621,8713,349xe">
              <v:path arrowok="t"/>
              <v:fill on="f" focussize="0,0"/>
              <v:stroke weight="0.620236220472441pt" color="#B8BEDF"/>
              <v:imagedata o:title=""/>
              <o:lock v:ext="edit"/>
            </v:shape>
            <v:shape id="docshape18" o:spid="_x0000_s1043" o:spt="202" type="#_x0000_t202" style="position:absolute;left:8732;top:274;height:5423;width:239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5020C02">
                    <w:pPr>
                      <w:spacing w:before="198" w:line="249" w:lineRule="auto"/>
                      <w:ind w:left="212" w:right="526" w:firstLine="0"/>
                      <w:jc w:val="both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4.</w:t>
                    </w:r>
                    <w:r>
                      <w:rPr>
                        <w:rFonts w:ascii="Century"/>
                        <w:color w:val="404154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Automatic Catalog</w:t>
                    </w:r>
                    <w:r>
                      <w:rPr>
                        <w:rFonts w:ascii="Century"/>
                        <w:color w:val="404154"/>
                        <w:spacing w:val="-19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 xml:space="preserve">Task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Creation</w:t>
                    </w:r>
                  </w:p>
                  <w:p w14:paraId="5794C551">
                    <w:pPr>
                      <w:spacing w:before="216" w:line="338" w:lineRule="auto"/>
                      <w:ind w:left="212" w:right="234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05"/>
                        <w:sz w:val="21"/>
                      </w:rPr>
                      <w:t>Specify</w:t>
                    </w:r>
                    <w:r>
                      <w:rPr>
                        <w:color w:val="404154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the Create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Catalog</w:t>
                    </w:r>
                    <w:r>
                      <w:rPr>
                        <w:color w:val="404154"/>
                        <w:spacing w:val="-1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Task action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parameters including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Short Description and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Description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mapping from the Requested Item.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19" o:spid="_x0000_s1044" o:spt="203" style="position:absolute;left:0pt;margin-left:38pt;margin-top:296.25pt;height:238.35pt;width:122.2pt;mso-position-horizontal-relative:page;mso-wrap-distance-bottom:0pt;mso-wrap-distance-top:0pt;z-index:-251646976;mso-width-relative:page;mso-height-relative:page;" coordorigin="761,5925" coordsize="2444,4767">
            <o:lock v:ext="edit"/>
            <v:shape id="docshape20" o:spid="_x0000_s1045" style="position:absolute;left:766;top:5931;height:4755;width:2432;" fillcolor="#D2D9F8" filled="t" stroked="f" coordorigin="767,5931" coordsize="2432,4755" path="m3106,5931l859,5931,823,5938,794,5958,774,5987,767,6023,767,10594,774,10630,794,10659,823,10678,859,10686,3106,10686,3142,10678,3171,10659,3191,10630,3198,10594,3198,6023,3191,5987,3171,5958,3142,5938,3106,5931xe">
              <v:path arrowok="t"/>
              <v:fill on="t" focussize="0,0"/>
              <v:stroke on="f"/>
              <v:imagedata o:title=""/>
              <o:lock v:ext="edit"/>
            </v:shape>
            <v:shape id="docshape21" o:spid="_x0000_s1046" style="position:absolute;left:766;top:5931;height:4755;width:2432;" filled="f" stroked="t" coordorigin="767,5931" coordsize="2432,4755" path="m767,6023l774,5987,794,5958,823,5938,859,5931,3106,5931,3142,5938,3171,5958,3191,5987,3198,6023,3198,10594,3191,10630,3171,10659,3142,10678,3106,10686,859,10686,823,10678,794,10659,774,10630,767,10594,767,6023xe">
              <v:path arrowok="t"/>
              <v:fill on="f" focussize="0,0"/>
              <v:stroke weight="0.620236220472441pt" color="#B8BEDF"/>
              <v:imagedata o:title=""/>
              <o:lock v:ext="edit"/>
            </v:shape>
            <v:shape id="docshape22" o:spid="_x0000_s1047" o:spt="202" type="#_x0000_t202" style="position:absolute;left:786;top:5947;height:4722;width:239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5664846">
                    <w:pPr>
                      <w:spacing w:before="199" w:line="249" w:lineRule="auto"/>
                      <w:ind w:left="209" w:right="234" w:firstLine="0"/>
                      <w:jc w:val="left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5.</w:t>
                    </w:r>
                    <w:r>
                      <w:rPr>
                        <w:rFonts w:ascii="Century"/>
                        <w:color w:val="404154"/>
                        <w:spacing w:val="-28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 xml:space="preserve">Automatic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Hardware Assignment</w:t>
                    </w:r>
                  </w:p>
                  <w:p w14:paraId="58A295F5">
                    <w:pPr>
                      <w:spacing w:before="215" w:line="338" w:lineRule="auto"/>
                      <w:ind w:left="209" w:right="234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Ensure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the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created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Catalog</w:t>
                    </w:r>
                    <w:r>
                      <w:rPr>
                        <w:color w:val="404154"/>
                        <w:spacing w:val="-1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Task's Assignment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Group is set to the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Hardware</w:t>
                    </w:r>
                    <w:r>
                      <w:rPr>
                        <w:color w:val="404154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group as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 deterministic assignment</w:t>
                    </w:r>
                    <w:r>
                      <w:rPr>
                        <w:color w:val="404154"/>
                        <w:spacing w:val="-10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rule within the Flow.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23" o:spid="_x0000_s1048" o:spt="203" style="position:absolute;left:0pt;margin-left:170.5pt;margin-top:296.25pt;height:238.35pt;width:122.1pt;mso-position-horizontal-relative:page;mso-wrap-distance-bottom:0pt;mso-wrap-distance-top:0pt;z-index:-251646976;mso-width-relative:page;mso-height-relative:page;" coordorigin="3410,5925" coordsize="2442,4767">
            <o:lock v:ext="edit"/>
            <v:shape id="docshape24" o:spid="_x0000_s1049" style="position:absolute;left:3416;top:5931;height:4755;width:2429;" fillcolor="#D2D9F8" filled="t" stroked="f" coordorigin="3416,5931" coordsize="2429,4755" path="m5754,5931l3508,5931,3472,5938,3443,5958,3424,5987,3416,6023,3416,10594,3424,10630,3443,10659,3472,10678,3508,10686,5754,10686,5789,10678,5818,10659,5838,10630,5845,10594,5845,6023,5838,5987,5818,5958,5789,5938,5754,5931xe">
              <v:path arrowok="t"/>
              <v:fill on="t" focussize="0,0"/>
              <v:stroke on="f"/>
              <v:imagedata o:title=""/>
              <o:lock v:ext="edit"/>
            </v:shape>
            <v:shape id="docshape25" o:spid="_x0000_s1050" style="position:absolute;left:3416;top:5931;height:4755;width:2429;" filled="f" stroked="t" coordorigin="3416,5931" coordsize="2429,4755" path="m3416,6023l3424,5987,3443,5958,3472,5938,3508,5931,5754,5931,5789,5938,5818,5958,5838,5987,5845,6023,5845,10594,5838,10630,5818,10659,5789,10678,5754,10686,3508,10686,3472,10678,3443,10659,3424,10630,3416,10594,3416,6023xe">
              <v:path arrowok="t"/>
              <v:fill on="f" focussize="0,0"/>
              <v:stroke weight="0.620236220472441pt" color="#B8BEDF"/>
              <v:imagedata o:title=""/>
              <o:lock v:ext="edit"/>
            </v:shape>
            <v:shape id="docshape26" o:spid="_x0000_s1051" o:spt="202" type="#_x0000_t202" style="position:absolute;left:3436;top:5947;height:4722;width:239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4E780F9">
                    <w:pPr>
                      <w:spacing w:before="199" w:line="249" w:lineRule="auto"/>
                      <w:ind w:left="209" w:right="358" w:firstLine="0"/>
                      <w:jc w:val="left"/>
                      <w:rPr>
                        <w:rFonts w:ascii="Century" w:hAnsi="Century"/>
                        <w:sz w:val="27"/>
                      </w:rPr>
                    </w:pPr>
                    <w:r>
                      <w:rPr>
                        <w:rFonts w:ascii="Century" w:hAnsi="Century"/>
                        <w:color w:val="404154"/>
                        <w:sz w:val="27"/>
                      </w:rPr>
                      <w:t>6.</w:t>
                    </w:r>
                    <w:r>
                      <w:rPr>
                        <w:rFonts w:ascii="Century" w:hAnsi="Century"/>
                        <w:color w:val="404154"/>
                        <w:spacing w:val="-18"/>
                        <w:sz w:val="27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404154"/>
                        <w:sz w:val="27"/>
                      </w:rPr>
                      <w:t xml:space="preserve">Requested </w:t>
                    </w:r>
                    <w:r>
                      <w:rPr>
                        <w:rFonts w:ascii="Century" w:hAnsi="Century"/>
                        <w:color w:val="404154"/>
                        <w:spacing w:val="-2"/>
                        <w:w w:val="95"/>
                        <w:sz w:val="27"/>
                      </w:rPr>
                      <w:t>Item</w:t>
                    </w:r>
                    <w:r>
                      <w:rPr>
                        <w:rFonts w:ascii="Century" w:hAnsi="Century"/>
                        <w:color w:val="404154"/>
                        <w:spacing w:val="-29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04154"/>
                        <w:spacing w:val="-2"/>
                        <w:w w:val="95"/>
                        <w:sz w:val="27"/>
                      </w:rPr>
                      <w:t>—</w:t>
                    </w:r>
                    <w:r>
                      <w:rPr>
                        <w:rFonts w:ascii="Arial" w:hAnsi="Arial"/>
                        <w:color w:val="404154"/>
                        <w:spacing w:val="-21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404154"/>
                        <w:spacing w:val="-2"/>
                        <w:w w:val="95"/>
                        <w:sz w:val="27"/>
                      </w:rPr>
                      <w:t xml:space="preserve">Catalog </w:t>
                    </w:r>
                    <w:r>
                      <w:rPr>
                        <w:rFonts w:ascii="Century" w:hAnsi="Century"/>
                        <w:color w:val="404154"/>
                        <w:spacing w:val="-4"/>
                        <w:sz w:val="27"/>
                      </w:rPr>
                      <w:t xml:space="preserve">Task </w:t>
                    </w:r>
                    <w:r>
                      <w:rPr>
                        <w:rFonts w:ascii="Century" w:hAnsi="Century"/>
                        <w:color w:val="404154"/>
                        <w:spacing w:val="-2"/>
                        <w:sz w:val="27"/>
                      </w:rPr>
                      <w:t>Relationship</w:t>
                    </w:r>
                  </w:p>
                  <w:p w14:paraId="5E2A8C51">
                    <w:pPr>
                      <w:spacing w:before="219" w:line="338" w:lineRule="auto"/>
                      <w:ind w:left="209" w:right="207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Define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linking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between requested_item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(sc_req_item)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and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catalog_task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records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so traceability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is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preserved.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27" o:spid="_x0000_s1052" o:spt="203" style="position:absolute;left:0pt;margin-left:302.85pt;margin-top:296.25pt;height:238.35pt;width:122.2pt;mso-position-horizontal-relative:page;mso-wrap-distance-bottom:0pt;mso-wrap-distance-top:0pt;z-index:-251645952;mso-width-relative:page;mso-height-relative:page;" coordorigin="6057,5925" coordsize="2444,4767">
            <o:lock v:ext="edit"/>
            <v:shape id="docshape28" o:spid="_x0000_s1053" style="position:absolute;left:6063;top:5931;height:4755;width:2432;" fillcolor="#D2D9F8" filled="t" stroked="f" coordorigin="6064,5931" coordsize="2432,4755" path="m8403,5931l6155,5931,6120,5938,6090,5958,6071,5987,6064,6023,6064,10594,6071,10630,6090,10659,6120,10678,6155,10686,8403,10686,8439,10678,8468,10659,8488,10630,8495,10594,8495,6023,8488,5987,8468,5958,8439,5938,8403,5931xe">
              <v:path arrowok="t"/>
              <v:fill on="t" focussize="0,0"/>
              <v:stroke on="f"/>
              <v:imagedata o:title=""/>
              <o:lock v:ext="edit"/>
            </v:shape>
            <v:shape id="docshape29" o:spid="_x0000_s1054" style="position:absolute;left:6063;top:5931;height:4755;width:2432;" filled="f" stroked="t" coordorigin="6064,5931" coordsize="2432,4755" path="m6064,6023l6071,5987,6090,5958,6120,5938,6155,5931,8403,5931,8439,5938,8468,5958,8488,5987,8495,6023,8495,10594,8488,10630,8468,10659,8439,10678,8403,10686,6155,10686,6120,10678,6090,10659,6071,10630,6064,10594,6064,6023xe">
              <v:path arrowok="t"/>
              <v:fill on="f" focussize="0,0"/>
              <v:stroke weight="0.620236220472441pt" color="#B8BEDF"/>
              <v:imagedata o:title=""/>
              <o:lock v:ext="edit"/>
            </v:shape>
            <v:shape id="docshape30" o:spid="_x0000_s1055" o:spt="202" type="#_x0000_t202" style="position:absolute;left:6083;top:5947;height:4722;width:239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BCA2380">
                    <w:pPr>
                      <w:spacing w:before="199" w:line="249" w:lineRule="auto"/>
                      <w:ind w:left="212" w:right="234" w:firstLine="0"/>
                      <w:jc w:val="left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7.</w:t>
                    </w:r>
                    <w:r>
                      <w:rPr>
                        <w:rFonts w:ascii="Century"/>
                        <w:color w:val="404154"/>
                        <w:spacing w:val="-20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Auto- Populate</w:t>
                    </w:r>
                    <w:r>
                      <w:rPr>
                        <w:rFonts w:ascii="Century"/>
                        <w:color w:val="404154"/>
                        <w:spacing w:val="-31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 xml:space="preserve">Task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Information</w:t>
                    </w:r>
                  </w:p>
                  <w:p w14:paraId="02C0C263">
                    <w:pPr>
                      <w:spacing w:before="215" w:line="338" w:lineRule="auto"/>
                      <w:ind w:left="212" w:right="234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Map</w:t>
                    </w:r>
                    <w:r>
                      <w:rPr>
                        <w:color w:val="404154"/>
                        <w:spacing w:val="-5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requested item</w:t>
                    </w:r>
                    <w:r>
                      <w:rPr>
                        <w:color w:val="404154"/>
                        <w:spacing w:val="-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fields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(short_description,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 xml:space="preserve">description,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requestor, sys_id references)</w:t>
                    </w:r>
                    <w:r>
                      <w:rPr>
                        <w:color w:val="404154"/>
                        <w:spacing w:val="-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into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Catalog</w:t>
                    </w:r>
                    <w:r>
                      <w:rPr>
                        <w:color w:val="404154"/>
                        <w:spacing w:val="-1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Task</w:t>
                    </w:r>
                    <w:r>
                      <w:rPr>
                        <w:color w:val="404154"/>
                        <w:spacing w:val="-1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fields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during</w:t>
                    </w:r>
                    <w:r>
                      <w:rPr>
                        <w:color w:val="404154"/>
                        <w:spacing w:val="-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creation.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31" o:spid="_x0000_s1056" o:spt="203" style="position:absolute;left:0pt;margin-left:435.3pt;margin-top:296.25pt;height:238.35pt;width:122.2pt;mso-position-horizontal-relative:page;mso-wrap-distance-bottom:0pt;mso-wrap-distance-top:0pt;z-index:-251645952;mso-width-relative:page;mso-height-relative:page;" coordorigin="8707,5925" coordsize="2444,4767">
            <o:lock v:ext="edit"/>
            <v:shape id="docshape32" o:spid="_x0000_s1057" style="position:absolute;left:8713;top:5931;height:4755;width:2432;" fillcolor="#D2D9F8" filled="t" stroked="f" coordorigin="8713,5931" coordsize="2432,4755" path="m11053,5931l8805,5931,8769,5938,8740,5958,8720,5987,8713,6023,8713,10594,8720,10630,8740,10659,8769,10678,8805,10686,11053,10686,11088,10678,11118,10659,11137,10630,11144,10594,11144,6023,11137,5987,11118,5958,11088,5938,11053,5931xe">
              <v:path arrowok="t"/>
              <v:fill on="t" focussize="0,0"/>
              <v:stroke on="f"/>
              <v:imagedata o:title=""/>
              <o:lock v:ext="edit"/>
            </v:shape>
            <v:shape id="docshape33" o:spid="_x0000_s1058" style="position:absolute;left:8713;top:5931;height:4755;width:2432;" filled="f" stroked="t" coordorigin="8713,5931" coordsize="2432,4755" path="m8713,6023l8720,5987,8740,5958,8769,5938,8805,5931,11053,5931,11088,5938,11118,5958,11137,5987,11144,6023,11144,10594,11137,10630,11118,10659,11088,10678,11053,10686,8805,10686,8769,10678,8740,10659,8720,10630,8713,10594,8713,6023xe">
              <v:path arrowok="t"/>
              <v:fill on="f" focussize="0,0"/>
              <v:stroke weight="0.620236220472441pt" color="#B8BEDF"/>
              <v:imagedata o:title=""/>
              <o:lock v:ext="edit"/>
            </v:shape>
            <v:shape id="docshape34" o:spid="_x0000_s1059" o:spt="202" type="#_x0000_t202" style="position:absolute;left:8732;top:5947;height:4722;width:239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29D0F23">
                    <w:pPr>
                      <w:spacing w:before="199" w:line="249" w:lineRule="auto"/>
                      <w:ind w:left="212" w:right="733" w:firstLine="0"/>
                      <w:jc w:val="left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8.</w:t>
                    </w:r>
                    <w:r>
                      <w:rPr>
                        <w:rFonts w:ascii="Century"/>
                        <w:color w:val="404154"/>
                        <w:spacing w:val="-18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 xml:space="preserve">Clear,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Traceable Workflow</w:t>
                    </w:r>
                  </w:p>
                  <w:p w14:paraId="27BC2601">
                    <w:pPr>
                      <w:spacing w:before="215" w:line="338" w:lineRule="auto"/>
                      <w:ind w:left="212" w:right="222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Produce</w:t>
                    </w:r>
                    <w:r>
                      <w:rPr>
                        <w:color w:val="404154"/>
                        <w:spacing w:val="-1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logs,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flow execution</w:t>
                    </w:r>
                    <w:r>
                      <w:rPr>
                        <w:color w:val="404154"/>
                        <w:spacing w:val="-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history, and</w:t>
                    </w:r>
                    <w:r>
                      <w:rPr>
                        <w:color w:val="404154"/>
                        <w:spacing w:val="-1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record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links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to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provide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traceability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for audit and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troubleshooting.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35" o:spid="_x0000_s1060" o:spt="203" style="position:absolute;left:0pt;margin-left:38pt;margin-top:544.8pt;height:99.75pt;width:254.55pt;mso-position-horizontal-relative:page;mso-wrap-distance-bottom:0pt;mso-wrap-distance-top:0pt;z-index:-251644928;mso-width-relative:page;mso-height-relative:page;" coordorigin="761,10897" coordsize="5091,1995">
            <o:lock v:ext="edit"/>
            <v:shape id="docshape36" o:spid="_x0000_s1061" style="position:absolute;left:766;top:10903;height:1983;width:5079;" fillcolor="#D2D9F8" filled="t" stroked="f" coordorigin="767,10903" coordsize="5079,1983" path="m5753,10903l859,10903,823,10910,794,10930,774,10959,767,10995,767,12794,774,12830,794,12859,823,12878,859,12886,5753,12886,5789,12878,5818,12859,5838,12830,5845,12794,5845,10995,5838,10959,5818,10930,5789,10910,5753,10903xe">
              <v:path arrowok="t"/>
              <v:fill on="t" focussize="0,0"/>
              <v:stroke on="f"/>
              <v:imagedata o:title=""/>
              <o:lock v:ext="edit"/>
            </v:shape>
            <v:shape id="docshape37" o:spid="_x0000_s1062" style="position:absolute;left:766;top:10903;height:1983;width:5079;" filled="f" stroked="t" coordorigin="767,10903" coordsize="5079,1983" path="m767,10995l774,10959,794,10930,823,10910,859,10903,5753,10903,5789,10910,5818,10930,5838,10959,5845,10995,5845,12794,5838,12830,5818,12859,5789,12878,5753,12886,859,12886,823,12878,794,12859,774,12830,767,12794,767,10995xe">
              <v:path arrowok="t"/>
              <v:fill on="f" focussize="0,0"/>
              <v:stroke weight="0.620236220472441pt" color="#B8BEDF"/>
              <v:imagedata o:title=""/>
              <o:lock v:ext="edit"/>
            </v:shape>
            <v:shape id="docshape38" o:spid="_x0000_s1063" o:spt="202" type="#_x0000_t202" style="position:absolute;left:786;top:10919;height:1950;width:504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9D9CFB5">
                    <w:pPr>
                      <w:spacing w:before="201"/>
                      <w:ind w:left="209" w:right="0" w:firstLine="0"/>
                      <w:jc w:val="left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9.</w:t>
                    </w:r>
                    <w:r>
                      <w:rPr>
                        <w:rFonts w:ascii="Century"/>
                        <w:color w:val="404154"/>
                        <w:spacing w:val="-22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Reduce</w:t>
                    </w:r>
                    <w:r>
                      <w:rPr>
                        <w:rFonts w:ascii="Century"/>
                        <w:color w:val="404154"/>
                        <w:spacing w:val="-24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Manual</w:t>
                    </w:r>
                    <w:r>
                      <w:rPr>
                        <w:rFonts w:ascii="Century"/>
                        <w:color w:val="404154"/>
                        <w:spacing w:val="-24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Intervention</w:t>
                    </w:r>
                  </w:p>
                  <w:p w14:paraId="0B28763C">
                    <w:pPr>
                      <w:spacing w:before="220" w:line="338" w:lineRule="auto"/>
                      <w:ind w:left="209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Minimize</w:t>
                    </w:r>
                    <w:r>
                      <w:rPr>
                        <w:color w:val="404154"/>
                        <w:spacing w:val="-1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human</w:t>
                    </w:r>
                    <w:r>
                      <w:rPr>
                        <w:color w:val="404154"/>
                        <w:spacing w:val="-1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steps</w:t>
                    </w:r>
                    <w:r>
                      <w:rPr>
                        <w:color w:val="404154"/>
                        <w:spacing w:val="-15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to</w:t>
                    </w:r>
                    <w:r>
                      <w:rPr>
                        <w:color w:val="404154"/>
                        <w:spacing w:val="-9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lower</w:t>
                    </w:r>
                    <w:r>
                      <w:rPr>
                        <w:color w:val="404154"/>
                        <w:spacing w:val="-12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latency</w:t>
                    </w:r>
                    <w:r>
                      <w:rPr>
                        <w:color w:val="404154"/>
                        <w:spacing w:val="-13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 xml:space="preserve">and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error rates</w:t>
                    </w:r>
                    <w:r>
                      <w:rPr>
                        <w:color w:val="404154"/>
                        <w:spacing w:val="-1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in creating configuration</w:t>
                    </w:r>
                    <w:r>
                      <w:rPr>
                        <w:color w:val="404154"/>
                        <w:spacing w:val="-1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work for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laptops.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39" o:spid="_x0000_s1064" o:spt="203" style="position:absolute;left:0pt;margin-left:302.85pt;margin-top:544.8pt;height:99.75pt;width:254.7pt;mso-position-horizontal-relative:page;mso-wrap-distance-bottom:0pt;mso-wrap-distance-top:0pt;z-index:-251644928;mso-width-relative:page;mso-height-relative:page;" coordorigin="6057,10897" coordsize="5094,1995">
            <o:lock v:ext="edit"/>
            <v:shape id="docshape40" o:spid="_x0000_s1065" style="position:absolute;left:6063;top:10903;height:1983;width:5081;" fillcolor="#D2D9F8" filled="t" stroked="f" coordorigin="6064,10903" coordsize="5081,1983" path="m11053,10903l6155,10903,6120,10910,6090,10930,6071,10959,6064,10995,6064,12794,6071,12830,6090,12859,6120,12878,6155,12886,11053,12886,11088,12878,11118,12859,11137,12830,11144,12794,11144,10995,11137,10959,11118,10930,11088,10910,11053,10903xe">
              <v:path arrowok="t"/>
              <v:fill on="t" focussize="0,0"/>
              <v:stroke on="f"/>
              <v:imagedata o:title=""/>
              <o:lock v:ext="edit"/>
            </v:shape>
            <v:shape id="docshape41" o:spid="_x0000_s1066" style="position:absolute;left:6063;top:10903;height:1983;width:5081;" filled="f" stroked="t" coordorigin="6064,10903" coordsize="5081,1983" path="m6064,10995l6071,10959,6090,10930,6120,10910,6155,10903,11053,10903,11088,10910,11118,10930,11137,10959,11144,10995,11144,12794,11137,12830,11118,12859,11088,12878,11053,12886,6155,12886,6120,12878,6090,12859,6071,12830,6064,12794,6064,10995xe">
              <v:path arrowok="t"/>
              <v:fill on="f" focussize="0,0"/>
              <v:stroke weight="0.620236220472441pt" color="#B8BEDF"/>
              <v:imagedata o:title=""/>
              <o:lock v:ext="edit"/>
            </v:shape>
            <v:shape id="docshape42" o:spid="_x0000_s1067" o:spt="202" type="#_x0000_t202" style="position:absolute;left:6083;top:10919;height:1950;width:504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D5460BB">
                    <w:pPr>
                      <w:spacing w:before="201"/>
                      <w:ind w:left="212" w:right="0" w:firstLine="0"/>
                      <w:jc w:val="left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7"/>
                      </w:rPr>
                      <w:t>10.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w w:val="95"/>
                        <w:sz w:val="27"/>
                      </w:rPr>
                      <w:t>Implementable</w:t>
                    </w:r>
                    <w:r>
                      <w:rPr>
                        <w:rFonts w:ascii="Century"/>
                        <w:color w:val="404154"/>
                        <w:spacing w:val="-7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w w:val="95"/>
                        <w:sz w:val="27"/>
                      </w:rPr>
                      <w:t>&amp;</w:t>
                    </w:r>
                    <w:r>
                      <w:rPr>
                        <w:rFonts w:ascii="Century"/>
                        <w:color w:val="404154"/>
                        <w:spacing w:val="-2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w w:val="95"/>
                        <w:sz w:val="27"/>
                      </w:rPr>
                      <w:t>Testable</w:t>
                    </w:r>
                    <w:r>
                      <w:rPr>
                        <w:rFonts w:ascii="Century"/>
                        <w:color w:val="404154"/>
                        <w:spacing w:val="-8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w w:val="95"/>
                        <w:sz w:val="27"/>
                      </w:rPr>
                      <w:t>Design</w:t>
                    </w:r>
                  </w:p>
                  <w:p w14:paraId="2B6C50D8">
                    <w:pPr>
                      <w:spacing w:before="220" w:line="338" w:lineRule="auto"/>
                      <w:ind w:left="212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Produce a design that ServiceNow administrators</w:t>
                    </w:r>
                    <w:r>
                      <w:rPr>
                        <w:color w:val="404154"/>
                        <w:spacing w:val="-11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can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implement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directly</w:t>
                    </w:r>
                    <w:r>
                      <w:rPr>
                        <w:color w:val="404154"/>
                        <w:spacing w:val="-8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in</w:t>
                    </w:r>
                    <w:r>
                      <w:rPr>
                        <w:color w:val="404154"/>
                        <w:spacing w:val="-11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Flow Designer and validate with test cases.</w:t>
                    </w:r>
                  </w:p>
                </w:txbxContent>
              </v:textbox>
            </v:shape>
            <w10:wrap type="topAndBottom"/>
          </v:group>
        </w:pict>
      </w:r>
    </w:p>
    <w:p w14:paraId="18F3A35E">
      <w:pPr>
        <w:pStyle w:val="5"/>
        <w:rPr>
          <w:rFonts w:ascii="Century"/>
          <w:sz w:val="15"/>
        </w:rPr>
      </w:pPr>
    </w:p>
    <w:p w14:paraId="3B46DF46">
      <w:pPr>
        <w:pStyle w:val="5"/>
        <w:rPr>
          <w:rFonts w:ascii="Century"/>
          <w:sz w:val="15"/>
        </w:rPr>
      </w:pPr>
    </w:p>
    <w:p w14:paraId="50ACD131">
      <w:pPr>
        <w:spacing w:after="0"/>
        <w:rPr>
          <w:rFonts w:ascii="Century"/>
          <w:sz w:val="15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58CF89CE">
      <w:pPr>
        <w:spacing w:before="0" w:line="630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43" o:spid="_x0000_s1068" o:spt="1" style="position:absolute;left:0pt;margin-left:0pt;margin-top:0pt;height:841.65pt;width:595.4pt;mso-position-horizontal-relative:page;mso-position-vertical-relative:page;z-index:-25165414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4"/>
        </w:rPr>
        <w:t>System</w:t>
      </w:r>
      <w:r>
        <w:rPr>
          <w:rFonts w:ascii="Century"/>
          <w:color w:val="1B1B27"/>
          <w:spacing w:val="-1"/>
          <w:sz w:val="54"/>
        </w:rPr>
        <w:t xml:space="preserve"> </w:t>
      </w:r>
      <w:r>
        <w:rPr>
          <w:rFonts w:ascii="Century"/>
          <w:color w:val="1B1B27"/>
          <w:sz w:val="54"/>
        </w:rPr>
        <w:t>Design</w:t>
      </w:r>
      <w:r>
        <w:rPr>
          <w:rFonts w:ascii="Century"/>
          <w:color w:val="1B1B27"/>
          <w:spacing w:val="2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Overview</w:t>
      </w:r>
    </w:p>
    <w:p w14:paraId="71FF9148">
      <w:pPr>
        <w:pStyle w:val="5"/>
        <w:spacing w:before="2"/>
        <w:rPr>
          <w:rFonts w:ascii="Century"/>
          <w:sz w:val="46"/>
        </w:rPr>
      </w:pPr>
    </w:p>
    <w:p w14:paraId="16EC1749">
      <w:pPr>
        <w:pStyle w:val="5"/>
        <w:spacing w:line="338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high-level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architecture above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depicts the user-initiated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 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through ServiceNow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modules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automation.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Components:</w:t>
      </w:r>
    </w:p>
    <w:p w14:paraId="44C11509">
      <w:pPr>
        <w:pStyle w:val="5"/>
        <w:rPr>
          <w:sz w:val="24"/>
        </w:rPr>
      </w:pPr>
    </w:p>
    <w:p w14:paraId="32E6A16D">
      <w:pPr>
        <w:pStyle w:val="7"/>
        <w:numPr>
          <w:ilvl w:val="0"/>
          <w:numId w:val="1"/>
        </w:numPr>
        <w:tabs>
          <w:tab w:val="left" w:pos="501"/>
          <w:tab w:val="left" w:pos="502"/>
        </w:tabs>
        <w:spacing w:before="0" w:after="0" w:line="240" w:lineRule="auto"/>
        <w:ind w:left="501" w:right="0" w:hanging="337"/>
        <w:jc w:val="left"/>
        <w:rPr>
          <w:sz w:val="21"/>
        </w:rPr>
      </w:pPr>
      <w:r>
        <w:rPr>
          <w:rFonts w:ascii="Arial" w:hAnsi="Arial"/>
          <w:b/>
          <w:color w:val="404154"/>
          <w:spacing w:val="-2"/>
          <w:w w:val="110"/>
          <w:sz w:val="21"/>
        </w:rPr>
        <w:t>User: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Employee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requester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interacting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with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Service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UI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 order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Standard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Laptop.</w:t>
      </w:r>
    </w:p>
    <w:p w14:paraId="0C71AB6B">
      <w:pPr>
        <w:pStyle w:val="7"/>
        <w:numPr>
          <w:ilvl w:val="0"/>
          <w:numId w:val="1"/>
        </w:numPr>
        <w:tabs>
          <w:tab w:val="left" w:pos="501"/>
          <w:tab w:val="left" w:pos="502"/>
        </w:tabs>
        <w:spacing w:before="92" w:after="0" w:line="338" w:lineRule="auto"/>
        <w:ind w:left="501" w:right="1243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Service</w:t>
      </w:r>
      <w:r>
        <w:rPr>
          <w:rFonts w:ascii="Arial" w:hAns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Catalog: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Hosts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item;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initiates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creation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and </w:t>
      </w:r>
      <w:r>
        <w:rPr>
          <w:color w:val="404154"/>
          <w:w w:val="115"/>
          <w:sz w:val="21"/>
        </w:rPr>
        <w:t>Requested</w:t>
      </w:r>
      <w:r>
        <w:rPr>
          <w:color w:val="404154"/>
          <w:spacing w:val="-8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Item</w:t>
      </w:r>
      <w:r>
        <w:rPr>
          <w:color w:val="404154"/>
          <w:spacing w:val="-9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records.</w:t>
      </w:r>
    </w:p>
    <w:p w14:paraId="65CECB80">
      <w:pPr>
        <w:pStyle w:val="7"/>
        <w:numPr>
          <w:ilvl w:val="0"/>
          <w:numId w:val="1"/>
        </w:numPr>
        <w:tabs>
          <w:tab w:val="left" w:pos="501"/>
          <w:tab w:val="left" w:pos="502"/>
        </w:tabs>
        <w:spacing w:before="0" w:after="0" w:line="336" w:lineRule="auto"/>
        <w:ind w:left="501" w:right="870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Standard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Laptop</w:t>
      </w:r>
      <w:r>
        <w:rPr>
          <w:rFonts w:ascii="Arial" w:hAns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Item: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variables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process </w:t>
      </w:r>
      <w:r>
        <w:rPr>
          <w:color w:val="404154"/>
          <w:w w:val="115"/>
          <w:sz w:val="21"/>
        </w:rPr>
        <w:t>configuration linking to the Flow.</w:t>
      </w:r>
    </w:p>
    <w:p w14:paraId="33E19FE8">
      <w:pPr>
        <w:pStyle w:val="7"/>
        <w:numPr>
          <w:ilvl w:val="0"/>
          <w:numId w:val="1"/>
        </w:numPr>
        <w:tabs>
          <w:tab w:val="left" w:pos="501"/>
          <w:tab w:val="left" w:pos="502"/>
        </w:tabs>
        <w:spacing w:before="0" w:after="0" w:line="338" w:lineRule="auto"/>
        <w:ind w:left="501" w:right="272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Requested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Item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(sc_req_item):</w:t>
      </w:r>
      <w:r>
        <w:rPr>
          <w:rFonts w:ascii="Arial" w:hAnsi="Arial"/>
          <w:b/>
          <w:color w:val="404154"/>
          <w:spacing w:val="-1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capturing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Flow </w:t>
      </w:r>
      <w:r>
        <w:rPr>
          <w:color w:val="404154"/>
          <w:w w:val="115"/>
          <w:sz w:val="21"/>
        </w:rPr>
        <w:t>trigger and data source.</w:t>
      </w:r>
    </w:p>
    <w:p w14:paraId="232A56AE">
      <w:pPr>
        <w:pStyle w:val="7"/>
        <w:numPr>
          <w:ilvl w:val="0"/>
          <w:numId w:val="1"/>
        </w:numPr>
        <w:tabs>
          <w:tab w:val="left" w:pos="501"/>
          <w:tab w:val="left" w:pos="502"/>
        </w:tabs>
        <w:spacing w:before="0" w:after="0" w:line="235" w:lineRule="exact"/>
        <w:ind w:left="501" w:right="0" w:hanging="337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Approval: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step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determining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proceeds.</w:t>
      </w:r>
    </w:p>
    <w:p w14:paraId="4EC84419">
      <w:pPr>
        <w:pStyle w:val="7"/>
        <w:numPr>
          <w:ilvl w:val="0"/>
          <w:numId w:val="1"/>
        </w:numPr>
        <w:tabs>
          <w:tab w:val="left" w:pos="501"/>
          <w:tab w:val="left" w:pos="502"/>
        </w:tabs>
        <w:spacing w:before="90" w:after="0" w:line="338" w:lineRule="auto"/>
        <w:ind w:left="501" w:right="264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Flow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Designer: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"Standard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Task"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triggers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executes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Create </w:t>
      </w:r>
      <w:r>
        <w:rPr>
          <w:color w:val="404154"/>
          <w:w w:val="115"/>
          <w:sz w:val="21"/>
        </w:rPr>
        <w:t>Catalog Task action.</w:t>
      </w:r>
    </w:p>
    <w:p w14:paraId="03BCC886">
      <w:pPr>
        <w:pStyle w:val="7"/>
        <w:numPr>
          <w:ilvl w:val="0"/>
          <w:numId w:val="1"/>
        </w:numPr>
        <w:tabs>
          <w:tab w:val="left" w:pos="501"/>
          <w:tab w:val="left" w:pos="502"/>
        </w:tabs>
        <w:spacing w:before="0" w:after="0" w:line="338" w:lineRule="auto"/>
        <w:ind w:left="501" w:right="706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Create</w:t>
      </w:r>
      <w:r>
        <w:rPr>
          <w:rFonts w:ascii="Arial" w:hAns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Task:</w:t>
      </w:r>
      <w:r>
        <w:rPr>
          <w:rFonts w:ascii="Arial" w:hAnsi="Arial"/>
          <w:b/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instantiates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catalog_task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 populated from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the </w:t>
      </w:r>
      <w:r>
        <w:rPr>
          <w:color w:val="404154"/>
          <w:w w:val="115"/>
          <w:sz w:val="21"/>
        </w:rPr>
        <w:t>Requested Item.</w:t>
      </w:r>
    </w:p>
    <w:p w14:paraId="49503508">
      <w:pPr>
        <w:pStyle w:val="7"/>
        <w:numPr>
          <w:ilvl w:val="0"/>
          <w:numId w:val="1"/>
        </w:numPr>
        <w:tabs>
          <w:tab w:val="left" w:pos="501"/>
          <w:tab w:val="left" w:pos="502"/>
        </w:tabs>
        <w:spacing w:before="0" w:after="0" w:line="336" w:lineRule="auto"/>
        <w:ind w:left="501" w:right="440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Hardware</w:t>
      </w:r>
      <w:r>
        <w:rPr>
          <w:rFonts w:ascii="Arial" w:hAnsi="Arial"/>
          <w:b/>
          <w:color w:val="404154"/>
          <w:spacing w:val="-19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Assignment</w:t>
      </w:r>
      <w:r>
        <w:rPr>
          <w:rFonts w:ascii="Arial" w:hAnsi="Arial"/>
          <w:b/>
          <w:color w:val="404154"/>
          <w:spacing w:val="-2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Group: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Target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Task;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receives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task </w:t>
      </w:r>
      <w:r>
        <w:rPr>
          <w:color w:val="404154"/>
          <w:w w:val="115"/>
          <w:sz w:val="21"/>
        </w:rPr>
        <w:t>and performs laptop configuration.</w:t>
      </w:r>
    </w:p>
    <w:p w14:paraId="5CA6C972">
      <w:pPr>
        <w:pStyle w:val="7"/>
        <w:numPr>
          <w:ilvl w:val="0"/>
          <w:numId w:val="1"/>
        </w:numPr>
        <w:tabs>
          <w:tab w:val="left" w:pos="501"/>
          <w:tab w:val="left" w:pos="502"/>
        </w:tabs>
        <w:spacing w:before="0" w:after="0" w:line="338" w:lineRule="auto"/>
        <w:ind w:left="501" w:right="982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Laptop Configuration:</w:t>
      </w:r>
      <w:r>
        <w:rPr>
          <w:rFonts w:ascii="Arial" w:hAnsi="Arial"/>
          <w:b/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Operational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activity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performed by the Hardware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group to fulfill the </w:t>
      </w:r>
      <w:r>
        <w:rPr>
          <w:color w:val="404154"/>
          <w:spacing w:val="-2"/>
          <w:w w:val="115"/>
          <w:sz w:val="21"/>
        </w:rPr>
        <w:t>request.</w:t>
      </w:r>
    </w:p>
    <w:p w14:paraId="247210F7">
      <w:pPr>
        <w:pStyle w:val="7"/>
        <w:numPr>
          <w:ilvl w:val="0"/>
          <w:numId w:val="1"/>
        </w:numPr>
        <w:tabs>
          <w:tab w:val="left" w:pos="501"/>
          <w:tab w:val="left" w:pos="502"/>
        </w:tabs>
        <w:spacing w:before="0" w:after="0" w:line="235" w:lineRule="exact"/>
        <w:ind w:left="501" w:right="0" w:hanging="337"/>
        <w:jc w:val="left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Task</w:t>
      </w:r>
      <w:r>
        <w:rPr>
          <w:rFonts w:ascii="Arial" w:hAnsi="Arial"/>
          <w:b/>
          <w:color w:val="404154"/>
          <w:spacing w:val="7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Completion:</w:t>
      </w:r>
      <w:r>
        <w:rPr>
          <w:rFonts w:ascii="Arial" w:hAnsi="Arial"/>
          <w:b/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Hardware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team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completes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closes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Task.</w:t>
      </w:r>
    </w:p>
    <w:p w14:paraId="206F3A6F">
      <w:pPr>
        <w:pStyle w:val="7"/>
        <w:numPr>
          <w:ilvl w:val="0"/>
          <w:numId w:val="1"/>
        </w:numPr>
        <w:tabs>
          <w:tab w:val="left" w:pos="501"/>
          <w:tab w:val="left" w:pos="502"/>
        </w:tabs>
        <w:spacing w:before="84" w:after="0" w:line="240" w:lineRule="auto"/>
        <w:ind w:left="501" w:right="0" w:hanging="337"/>
        <w:jc w:val="left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Tracking:</w:t>
      </w:r>
      <w:r>
        <w:rPr>
          <w:rFonts w:ascii="Arial" w:hAnsi="Arial"/>
          <w:b/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relationship</w:t>
      </w:r>
      <w:r>
        <w:rPr>
          <w:color w:val="404154"/>
          <w:spacing w:val="2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between</w:t>
      </w:r>
      <w:r>
        <w:rPr>
          <w:color w:val="404154"/>
          <w:spacing w:val="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RITM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provides</w:t>
      </w:r>
      <w:r>
        <w:rPr>
          <w:color w:val="404154"/>
          <w:spacing w:val="1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end-to-end</w:t>
      </w:r>
      <w:r>
        <w:rPr>
          <w:color w:val="404154"/>
          <w:spacing w:val="2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tracking.</w:t>
      </w:r>
    </w:p>
    <w:p w14:paraId="7D2F12D9">
      <w:pPr>
        <w:spacing w:after="0" w:line="240" w:lineRule="auto"/>
        <w:jc w:val="left"/>
        <w:rPr>
          <w:sz w:val="21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467FEAF9">
      <w:pPr>
        <w:spacing w:before="73"/>
        <w:ind w:left="165" w:right="0" w:firstLine="0"/>
        <w:jc w:val="left"/>
        <w:rPr>
          <w:rFonts w:ascii="Georgia"/>
          <w:b/>
          <w:sz w:val="30"/>
        </w:rPr>
      </w:pPr>
      <w:r>
        <w:pict>
          <v:rect id="docshape44" o:spid="_x0000_s1069" o:spt="1" style="position:absolute;left:0pt;margin-left:0pt;margin-top:0pt;height:841.65pt;width:595.4pt;mso-position-horizontal-relative:page;mso-position-vertical-relative:page;z-index:-25165414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pict>
          <v:shape id="docshape45" o:spid="_x0000_s1070" style="position:absolute;left:0pt;margin-left:38.25pt;margin-top:59.15pt;height:748.1pt;width:518.9pt;mso-position-horizontal-relative:page;mso-position-vertical-relative:page;z-index:-251653120;mso-width-relative:page;mso-height-relative:page;" fillcolor="#EBEBF1" filled="t" stroked="f" coordorigin="766,1183" coordsize="10378,14962" path="m11080,1183l829,1183,804,1188,784,1202,771,1222,766,1246,766,16082,771,16106,784,16126,804,16140,829,16145,11080,16145,11105,16140,11125,16126,11138,16106,11143,16082,11143,1246,11138,1222,11125,1202,11105,1188,11080,1183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ascii="Georgia"/>
          <w:b/>
          <w:color w:val="1B1B27"/>
          <w:w w:val="125"/>
          <w:sz w:val="30"/>
        </w:rPr>
        <w:t>Overall</w:t>
      </w:r>
      <w:r>
        <w:rPr>
          <w:rFonts w:ascii="Georgia"/>
          <w:b/>
          <w:color w:val="1B1B27"/>
          <w:spacing w:val="-13"/>
          <w:w w:val="125"/>
          <w:sz w:val="30"/>
        </w:rPr>
        <w:t xml:space="preserve"> </w:t>
      </w:r>
      <w:r>
        <w:rPr>
          <w:rFonts w:ascii="Georgia"/>
          <w:b/>
          <w:color w:val="1B1B27"/>
          <w:spacing w:val="-2"/>
          <w:w w:val="130"/>
          <w:sz w:val="30"/>
        </w:rPr>
        <w:t>Architecture</w:t>
      </w:r>
    </w:p>
    <w:p w14:paraId="1468D04E">
      <w:pPr>
        <w:pStyle w:val="5"/>
        <w:rPr>
          <w:rFonts w:ascii="Georgia"/>
          <w:b/>
          <w:sz w:val="20"/>
        </w:rPr>
      </w:pPr>
    </w:p>
    <w:p w14:paraId="1A668176">
      <w:pPr>
        <w:pStyle w:val="5"/>
        <w:spacing w:before="7"/>
        <w:rPr>
          <w:rFonts w:ascii="Georgia"/>
          <w:b/>
          <w:sz w:val="17"/>
        </w:rPr>
      </w:pPr>
    </w:p>
    <w:p w14:paraId="254D825A">
      <w:pPr>
        <w:spacing w:before="0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66E81E07">
      <w:pPr>
        <w:tabs>
          <w:tab w:val="left" w:pos="741"/>
          <w:tab w:val="left" w:pos="1814"/>
        </w:tabs>
        <w:spacing w:before="65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4"/>
          <w:sz w:val="15"/>
        </w:rPr>
        <w:t>User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40C7141F">
      <w:pPr>
        <w:tabs>
          <w:tab w:val="left" w:pos="494"/>
          <w:tab w:val="left" w:pos="1814"/>
        </w:tabs>
        <w:spacing w:before="62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z w:val="15"/>
        </w:rPr>
        <w:t>/</w:t>
      </w:r>
      <w:r>
        <w:rPr>
          <w:rFonts w:ascii="Consolas" w:hAnsi="Consolas"/>
          <w:color w:val="23292D"/>
          <w:spacing w:val="-1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Requester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55DA217A">
      <w:pPr>
        <w:spacing w:before="64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26B1E26C">
      <w:pPr>
        <w:spacing w:before="64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│</w:t>
      </w:r>
    </w:p>
    <w:p w14:paraId="357FED80">
      <w:pPr>
        <w:spacing w:before="65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▼</w:t>
      </w:r>
    </w:p>
    <w:p w14:paraId="2FE97FC2">
      <w:pPr>
        <w:spacing w:before="62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4108CDA8">
      <w:pPr>
        <w:tabs>
          <w:tab w:val="left" w:pos="328"/>
          <w:tab w:val="left" w:pos="1814"/>
        </w:tabs>
        <w:spacing w:before="64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z w:val="15"/>
        </w:rPr>
        <w:t>Service</w:t>
      </w:r>
      <w:r>
        <w:rPr>
          <w:rFonts w:ascii="Consolas" w:hAnsi="Consolas"/>
          <w:color w:val="23292D"/>
          <w:spacing w:val="-9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Catalog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510A00F9">
      <w:pPr>
        <w:spacing w:before="64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3FA1DB40">
      <w:pPr>
        <w:spacing w:before="65"/>
        <w:ind w:left="0" w:right="6097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1"/>
          <w:sz w:val="15"/>
        </w:rPr>
        <w:t>│</w:t>
      </w:r>
    </w:p>
    <w:p w14:paraId="3745F226">
      <w:pPr>
        <w:spacing w:before="62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▼</w:t>
      </w:r>
    </w:p>
    <w:p w14:paraId="0D24DACC">
      <w:pPr>
        <w:spacing w:before="65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3396912B">
      <w:pPr>
        <w:tabs>
          <w:tab w:val="left" w:pos="1814"/>
        </w:tabs>
        <w:spacing w:before="64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8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Standard</w:t>
      </w:r>
      <w:r>
        <w:rPr>
          <w:rFonts w:ascii="Consolas" w:hAnsi="Consolas"/>
          <w:color w:val="23292D"/>
          <w:spacing w:val="-6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Laptop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1EB06640">
      <w:pPr>
        <w:tabs>
          <w:tab w:val="left" w:pos="328"/>
          <w:tab w:val="left" w:pos="1814"/>
        </w:tabs>
        <w:spacing w:before="64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z w:val="15"/>
        </w:rPr>
        <w:t>Catalog</w:t>
      </w:r>
      <w:r>
        <w:rPr>
          <w:rFonts w:ascii="Consolas" w:hAnsi="Consolas"/>
          <w:color w:val="23292D"/>
          <w:spacing w:val="-9"/>
          <w:sz w:val="15"/>
        </w:rPr>
        <w:t xml:space="preserve"> </w:t>
      </w:r>
      <w:r>
        <w:rPr>
          <w:rFonts w:ascii="Consolas" w:hAnsi="Consolas"/>
          <w:color w:val="23292D"/>
          <w:spacing w:val="-4"/>
          <w:sz w:val="15"/>
        </w:rPr>
        <w:t>Item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6B48598">
      <w:pPr>
        <w:spacing w:before="62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37E5675D">
      <w:pPr>
        <w:spacing w:before="65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│</w:t>
      </w:r>
    </w:p>
    <w:p w14:paraId="04AF97AF">
      <w:pPr>
        <w:spacing w:before="64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▼</w:t>
      </w:r>
    </w:p>
    <w:p w14:paraId="6723E73A">
      <w:pPr>
        <w:spacing w:before="64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2C2513C5">
      <w:pPr>
        <w:tabs>
          <w:tab w:val="left" w:pos="1814"/>
        </w:tabs>
        <w:spacing w:before="62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Request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/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pacing w:val="-4"/>
          <w:sz w:val="15"/>
        </w:rPr>
        <w:t>RITM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50818B90">
      <w:pPr>
        <w:tabs>
          <w:tab w:val="left" w:pos="1814"/>
        </w:tabs>
        <w:spacing w:before="65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73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sc_request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/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3FF2F9E">
      <w:pPr>
        <w:tabs>
          <w:tab w:val="left" w:pos="1814"/>
        </w:tabs>
        <w:spacing w:before="64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39"/>
          <w:w w:val="150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sc_req_item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7E8AC80E">
      <w:pPr>
        <w:spacing w:before="65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2595A419">
      <w:pPr>
        <w:spacing w:before="61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│</w:t>
      </w:r>
    </w:p>
    <w:p w14:paraId="4D7D68BF">
      <w:pPr>
        <w:spacing w:before="65"/>
        <w:ind w:left="0" w:right="6097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1"/>
          <w:sz w:val="15"/>
        </w:rPr>
        <w:t>▼</w:t>
      </w:r>
    </w:p>
    <w:p w14:paraId="798C6A1F">
      <w:pPr>
        <w:spacing w:before="65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735A19EB">
      <w:pPr>
        <w:tabs>
          <w:tab w:val="left" w:pos="575"/>
          <w:tab w:val="left" w:pos="1814"/>
        </w:tabs>
        <w:spacing w:before="64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2"/>
          <w:sz w:val="15"/>
        </w:rPr>
        <w:t>Approval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4058A48C">
      <w:pPr>
        <w:spacing w:before="62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6C865C3C">
      <w:pPr>
        <w:spacing w:before="64"/>
        <w:ind w:left="0" w:right="6098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│</w:t>
      </w:r>
    </w:p>
    <w:p w14:paraId="18B61726">
      <w:pPr>
        <w:spacing w:before="65"/>
        <w:ind w:left="0" w:right="8260" w:firstLine="0"/>
        <w:jc w:val="right"/>
        <w:rPr>
          <w:rFonts w:ascii="Consolas"/>
          <w:sz w:val="15"/>
        </w:rPr>
      </w:pPr>
      <w:r>
        <w:rPr>
          <w:rFonts w:ascii="Consolas"/>
          <w:color w:val="23292D"/>
          <w:spacing w:val="-2"/>
          <w:sz w:val="15"/>
        </w:rPr>
        <w:t>Approved?</w:t>
      </w:r>
    </w:p>
    <w:p w14:paraId="3CDC01E8">
      <w:pPr>
        <w:tabs>
          <w:tab w:val="left" w:pos="496"/>
        </w:tabs>
        <w:spacing w:before="64"/>
        <w:ind w:left="0" w:right="8176" w:firstLine="0"/>
        <w:jc w:val="right"/>
        <w:rPr>
          <w:rFonts w:ascii="Consolas"/>
          <w:sz w:val="15"/>
        </w:rPr>
      </w:pPr>
      <w:r>
        <w:rPr>
          <w:rFonts w:ascii="Consolas"/>
          <w:color w:val="23292D"/>
          <w:spacing w:val="-10"/>
          <w:sz w:val="15"/>
        </w:rPr>
        <w:t>/</w:t>
      </w:r>
      <w:r>
        <w:rPr>
          <w:rFonts w:ascii="Consolas"/>
          <w:color w:val="23292D"/>
          <w:sz w:val="15"/>
        </w:rPr>
        <w:tab/>
      </w:r>
      <w:r>
        <w:rPr>
          <w:rFonts w:ascii="Consolas"/>
          <w:color w:val="23292D"/>
          <w:spacing w:val="-10"/>
          <w:sz w:val="15"/>
        </w:rPr>
        <w:t>\</w:t>
      </w:r>
    </w:p>
    <w:p w14:paraId="5E7BC3D9">
      <w:pPr>
        <w:tabs>
          <w:tab w:val="left" w:pos="741"/>
        </w:tabs>
        <w:spacing w:before="62"/>
        <w:ind w:left="0" w:right="6179" w:firstLine="0"/>
        <w:jc w:val="center"/>
        <w:rPr>
          <w:rFonts w:ascii="Consolas"/>
          <w:sz w:val="15"/>
        </w:rPr>
      </w:pPr>
      <w:r>
        <w:rPr>
          <w:rFonts w:ascii="Consolas"/>
          <w:color w:val="23292D"/>
          <w:spacing w:val="-5"/>
          <w:sz w:val="15"/>
        </w:rPr>
        <w:t>No</w:t>
      </w:r>
      <w:r>
        <w:rPr>
          <w:rFonts w:ascii="Consolas"/>
          <w:color w:val="23292D"/>
          <w:sz w:val="15"/>
        </w:rPr>
        <w:tab/>
      </w:r>
      <w:r>
        <w:rPr>
          <w:rFonts w:ascii="Consolas"/>
          <w:color w:val="23292D"/>
          <w:spacing w:val="-5"/>
          <w:sz w:val="15"/>
        </w:rPr>
        <w:t>Yes</w:t>
      </w:r>
    </w:p>
    <w:p w14:paraId="7B1B8CDC">
      <w:pPr>
        <w:tabs>
          <w:tab w:val="left" w:pos="2572"/>
        </w:tabs>
        <w:spacing w:before="64"/>
        <w:ind w:left="1749" w:right="0" w:firstLine="0"/>
        <w:jc w:val="lef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0B44B45E">
      <w:pPr>
        <w:tabs>
          <w:tab w:val="left" w:pos="2572"/>
        </w:tabs>
        <w:spacing w:before="65"/>
        <w:ind w:left="1749" w:right="0" w:firstLine="0"/>
        <w:jc w:val="lef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▼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▼</w:t>
      </w:r>
    </w:p>
    <w:p w14:paraId="376720A6">
      <w:pPr>
        <w:tabs>
          <w:tab w:val="left" w:pos="659"/>
        </w:tabs>
        <w:spacing w:before="64"/>
        <w:ind w:left="0" w:right="7103" w:firstLine="0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4"/>
          <w:sz w:val="15"/>
        </w:rPr>
        <w:t>Stop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2"/>
          <w:sz w:val="15"/>
        </w:rPr>
        <w:t>┌───────────────┐</w:t>
      </w:r>
    </w:p>
    <w:p w14:paraId="3FEF36F5">
      <w:pPr>
        <w:spacing w:before="62"/>
        <w:ind w:left="0" w:right="7103" w:firstLine="0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9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Flow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Designer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40B0685">
      <w:pPr>
        <w:tabs>
          <w:tab w:val="left" w:pos="1319"/>
        </w:tabs>
        <w:spacing w:before="64"/>
        <w:ind w:left="0" w:right="7103" w:firstLine="0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3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Standard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4B256EE8">
      <w:pPr>
        <w:tabs>
          <w:tab w:val="left" w:pos="1319"/>
        </w:tabs>
        <w:spacing w:before="65"/>
        <w:ind w:left="0" w:right="7103" w:firstLine="0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8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Laptop</w:t>
      </w:r>
      <w:r>
        <w:rPr>
          <w:rFonts w:ascii="Consolas" w:hAnsi="Consolas"/>
          <w:color w:val="23292D"/>
          <w:spacing w:val="-4"/>
          <w:sz w:val="15"/>
        </w:rPr>
        <w:t xml:space="preserve"> Task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073A1A63">
      <w:pPr>
        <w:spacing w:before="64"/>
        <w:ind w:left="0" w:right="7103" w:firstLine="0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└───────┬───────┘</w:t>
      </w:r>
    </w:p>
    <w:p w14:paraId="34040DF2">
      <w:pPr>
        <w:spacing w:before="62"/>
        <w:ind w:left="0" w:right="4941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1"/>
          <w:sz w:val="15"/>
        </w:rPr>
        <w:t>│</w:t>
      </w:r>
    </w:p>
    <w:p w14:paraId="7367AFC8">
      <w:pPr>
        <w:spacing w:before="65"/>
        <w:ind w:left="0" w:right="4941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▼</w:t>
      </w:r>
    </w:p>
    <w:p w14:paraId="40A35698">
      <w:pPr>
        <w:spacing w:before="64"/>
        <w:ind w:left="0" w:right="4943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297F2F30">
      <w:pPr>
        <w:spacing w:before="65"/>
        <w:ind w:left="0" w:right="4943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Create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Catalog</w:t>
      </w:r>
      <w:r>
        <w:rPr>
          <w:rFonts w:ascii="Consolas" w:hAnsi="Consolas"/>
          <w:color w:val="23292D"/>
          <w:spacing w:val="74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14DDFE6F">
      <w:pPr>
        <w:tabs>
          <w:tab w:val="left" w:pos="578"/>
          <w:tab w:val="left" w:pos="1485"/>
        </w:tabs>
        <w:spacing w:before="62"/>
        <w:ind w:left="0" w:right="4943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4"/>
          <w:sz w:val="15"/>
        </w:rPr>
        <w:t>Task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75F5DEBC">
      <w:pPr>
        <w:spacing w:before="64"/>
        <w:ind w:left="0" w:right="4943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└────────┬────────┘</w:t>
      </w:r>
    </w:p>
    <w:p w14:paraId="6DE98944">
      <w:pPr>
        <w:spacing w:before="64"/>
        <w:ind w:left="0" w:right="4941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│</w:t>
      </w:r>
    </w:p>
    <w:p w14:paraId="18190006">
      <w:pPr>
        <w:spacing w:before="65"/>
        <w:ind w:left="0" w:right="4941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▼</w:t>
      </w:r>
    </w:p>
    <w:p w14:paraId="5B563971">
      <w:pPr>
        <w:spacing w:before="62"/>
        <w:ind w:left="0" w:right="4943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0B5C8402">
      <w:pPr>
        <w:spacing w:before="64"/>
        <w:ind w:left="0" w:right="4943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Hardware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Group</w:t>
      </w:r>
      <w:r>
        <w:rPr>
          <w:rFonts w:ascii="Consolas" w:hAnsi="Consolas"/>
          <w:color w:val="23292D"/>
          <w:spacing w:val="75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FF24F04">
      <w:pPr>
        <w:spacing w:before="64"/>
        <w:ind w:left="0" w:right="4943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└────────┬────────┘</w:t>
      </w:r>
    </w:p>
    <w:p w14:paraId="67AA3872">
      <w:pPr>
        <w:spacing w:before="65"/>
        <w:ind w:left="0" w:right="4941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│</w:t>
      </w:r>
    </w:p>
    <w:p w14:paraId="6C66704C">
      <w:pPr>
        <w:spacing w:before="62"/>
        <w:ind w:left="0" w:right="4941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▼</w:t>
      </w:r>
    </w:p>
    <w:p w14:paraId="6E830182">
      <w:pPr>
        <w:spacing w:before="64"/>
        <w:ind w:left="0" w:right="4943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0F738DB5">
      <w:pPr>
        <w:tabs>
          <w:tab w:val="left" w:pos="494"/>
          <w:tab w:val="left" w:pos="1484"/>
        </w:tabs>
        <w:spacing w:before="64"/>
        <w:ind w:left="0" w:right="4944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2"/>
          <w:sz w:val="15"/>
        </w:rPr>
        <w:t>Laptop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5B01A1A6">
      <w:pPr>
        <w:spacing w:before="65"/>
        <w:ind w:left="0" w:right="4943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72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Configuration</w:t>
      </w:r>
      <w:r>
        <w:rPr>
          <w:rFonts w:ascii="Consolas" w:hAnsi="Consolas"/>
          <w:color w:val="23292D"/>
          <w:spacing w:val="74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0F2281A4">
      <w:pPr>
        <w:spacing w:before="62"/>
        <w:ind w:left="0" w:right="4943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└────────┬────────┘</w:t>
      </w:r>
    </w:p>
    <w:p w14:paraId="5A6D8C43">
      <w:pPr>
        <w:spacing w:before="65"/>
        <w:ind w:left="0" w:right="4941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│</w:t>
      </w:r>
    </w:p>
    <w:p w14:paraId="3A6C2729">
      <w:pPr>
        <w:spacing w:before="64"/>
        <w:ind w:left="0" w:right="4941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0"/>
          <w:sz w:val="15"/>
        </w:rPr>
        <w:t>▼</w:t>
      </w:r>
    </w:p>
    <w:p w14:paraId="38FA7A58">
      <w:pPr>
        <w:spacing w:before="64"/>
        <w:ind w:left="0" w:right="4943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61B5D106">
      <w:pPr>
        <w:spacing w:before="62"/>
        <w:ind w:left="0" w:right="4943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Task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Completed</w:t>
      </w:r>
      <w:r>
        <w:rPr>
          <w:rFonts w:ascii="Consolas" w:hAnsi="Consolas"/>
          <w:color w:val="23292D"/>
          <w:spacing w:val="74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3F1177E">
      <w:pPr>
        <w:spacing w:before="65"/>
        <w:ind w:left="0" w:right="4943" w:firstLine="0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└─────────────────┘</w:t>
      </w:r>
    </w:p>
    <w:p w14:paraId="302FB518">
      <w:pPr>
        <w:spacing w:after="0"/>
        <w:jc w:val="center"/>
        <w:rPr>
          <w:rFonts w:ascii="Consolas" w:hAnsi="Consolas"/>
          <w:sz w:val="15"/>
        </w:rPr>
        <w:sectPr>
          <w:pgSz w:w="11920" w:h="16840"/>
          <w:pgMar w:top="520" w:right="640" w:bottom="280" w:left="600" w:header="720" w:footer="720" w:gutter="0"/>
          <w:cols w:space="720" w:num="1"/>
        </w:sectPr>
      </w:pPr>
    </w:p>
    <w:p w14:paraId="616C53EA">
      <w:pPr>
        <w:pStyle w:val="2"/>
      </w:pPr>
      <w:r>
        <w:pict>
          <v:rect id="docshape46" o:spid="_x0000_s1071" o:spt="1" style="position:absolute;left:0pt;margin-left:0pt;margin-top:0pt;height:841.65pt;width:595.4pt;mso-position-horizontal-relative:page;mso-position-vertical-relative:page;z-index:-25165312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>System</w:t>
      </w:r>
      <w:r>
        <w:rPr>
          <w:color w:val="1B1B27"/>
          <w:spacing w:val="14"/>
        </w:rPr>
        <w:t xml:space="preserve"> </w:t>
      </w:r>
      <w:r>
        <w:rPr>
          <w:color w:val="1B1B27"/>
        </w:rPr>
        <w:t>Component</w:t>
      </w:r>
      <w:r>
        <w:rPr>
          <w:color w:val="1B1B27"/>
          <w:spacing w:val="8"/>
        </w:rPr>
        <w:t xml:space="preserve"> </w:t>
      </w:r>
      <w:r>
        <w:rPr>
          <w:color w:val="1B1B27"/>
          <w:spacing w:val="-2"/>
        </w:rPr>
        <w:t>Design</w:t>
      </w:r>
    </w:p>
    <w:p w14:paraId="4B0BDBCA">
      <w:pPr>
        <w:pStyle w:val="5"/>
        <w:spacing w:before="2"/>
        <w:rPr>
          <w:rFonts w:ascii="Century"/>
          <w:sz w:val="46"/>
        </w:rPr>
      </w:pPr>
    </w:p>
    <w:p w14:paraId="1778D711">
      <w:pPr>
        <w:pStyle w:val="5"/>
        <w:spacing w:line="338" w:lineRule="auto"/>
        <w:ind w:left="165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following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table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summarizes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each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major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component 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its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design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responsibilities.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Detailed </w:t>
      </w:r>
      <w:r>
        <w:rPr>
          <w:color w:val="404154"/>
          <w:w w:val="110"/>
        </w:rPr>
        <w:t>explanations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follow.</w:t>
      </w:r>
    </w:p>
    <w:p w14:paraId="1024FCCC">
      <w:pPr>
        <w:pStyle w:val="5"/>
        <w:spacing w:before="2" w:after="1"/>
        <w:rPr>
          <w:sz w:val="18"/>
        </w:rPr>
      </w:pPr>
    </w:p>
    <w:tbl>
      <w:tblPr>
        <w:tblStyle w:val="4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7266"/>
      </w:tblGrid>
      <w:tr w14:paraId="61D8C5AC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3114" w:type="dxa"/>
            <w:shd w:val="clear" w:color="auto" w:fill="F8F8FF"/>
          </w:tcPr>
          <w:p w14:paraId="7F009707">
            <w:pPr>
              <w:pStyle w:val="8"/>
              <w:spacing w:before="172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</w:p>
        </w:tc>
        <w:tc>
          <w:tcPr>
            <w:tcW w:w="7266" w:type="dxa"/>
            <w:shd w:val="clear" w:color="auto" w:fill="F8F8FF"/>
          </w:tcPr>
          <w:p w14:paraId="65D55AAA">
            <w:pPr>
              <w:pStyle w:val="8"/>
              <w:spacing w:before="172"/>
              <w:ind w:left="2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Purpose</w:t>
            </w:r>
            <w:r>
              <w:rPr>
                <w:rFonts w:ascii="Arial"/>
                <w:b/>
                <w:color w:val="404154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w w:val="95"/>
                <w:sz w:val="21"/>
              </w:rPr>
              <w:t>&amp;</w:t>
            </w:r>
            <w:r>
              <w:rPr>
                <w:rFonts w:ascii="Arial"/>
                <w:b/>
                <w:color w:val="404154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w w:val="95"/>
                <w:sz w:val="21"/>
              </w:rPr>
              <w:t>Design</w:t>
            </w:r>
            <w:r>
              <w:rPr>
                <w:rFonts w:ascii="Arial"/>
                <w:b/>
                <w:color w:val="404154"/>
                <w:spacing w:val="-1"/>
                <w:w w:val="9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95"/>
                <w:sz w:val="21"/>
              </w:rPr>
              <w:t>Responsibilities</w:t>
            </w:r>
          </w:p>
        </w:tc>
      </w:tr>
      <w:tr w14:paraId="132578AE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5" w:hRule="atLeast"/>
        </w:trPr>
        <w:tc>
          <w:tcPr>
            <w:tcW w:w="3114" w:type="dxa"/>
            <w:shd w:val="clear" w:color="auto" w:fill="F8F8FF"/>
          </w:tcPr>
          <w:p w14:paraId="61DBA95C">
            <w:pPr>
              <w:pStyle w:val="8"/>
              <w:rPr>
                <w:sz w:val="24"/>
              </w:rPr>
            </w:pPr>
          </w:p>
          <w:p w14:paraId="0407803F">
            <w:pPr>
              <w:pStyle w:val="8"/>
              <w:spacing w:before="7"/>
              <w:rPr>
                <w:sz w:val="22"/>
              </w:rPr>
            </w:pPr>
          </w:p>
          <w:p w14:paraId="0966A450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7266" w:type="dxa"/>
            <w:shd w:val="clear" w:color="auto" w:fill="F8F8FF"/>
          </w:tcPr>
          <w:p w14:paraId="5B369771">
            <w:pPr>
              <w:pStyle w:val="8"/>
              <w:spacing w:before="4"/>
              <w:rPr>
                <w:sz w:val="24"/>
              </w:rPr>
            </w:pPr>
          </w:p>
          <w:p w14:paraId="724DB6C5">
            <w:pPr>
              <w:pStyle w:val="8"/>
              <w:spacing w:line="254" w:lineRule="auto"/>
              <w:ind w:lef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Hosts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categories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 items. Ensure catalog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location and category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(Hardware)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are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configured;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variables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and </w:t>
            </w:r>
            <w:r>
              <w:rPr>
                <w:color w:val="404154"/>
                <w:w w:val="115"/>
                <w:sz w:val="21"/>
              </w:rPr>
              <w:t>process</w:t>
            </w:r>
            <w:r>
              <w:rPr>
                <w:color w:val="404154"/>
                <w:spacing w:val="-8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configuration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to</w:t>
            </w:r>
            <w:r>
              <w:rPr>
                <w:color w:val="404154"/>
                <w:spacing w:val="-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link</w:t>
            </w:r>
            <w:r>
              <w:rPr>
                <w:color w:val="404154"/>
                <w:spacing w:val="-8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to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the</w:t>
            </w:r>
            <w:r>
              <w:rPr>
                <w:color w:val="404154"/>
                <w:spacing w:val="-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Flow.</w:t>
            </w:r>
          </w:p>
        </w:tc>
      </w:tr>
      <w:tr w14:paraId="7F2696A9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5" w:hRule="atLeast"/>
        </w:trPr>
        <w:tc>
          <w:tcPr>
            <w:tcW w:w="3114" w:type="dxa"/>
            <w:shd w:val="clear" w:color="auto" w:fill="F8F8FF"/>
          </w:tcPr>
          <w:p w14:paraId="4D870465">
            <w:pPr>
              <w:pStyle w:val="8"/>
              <w:spacing w:before="6"/>
              <w:rPr>
                <w:sz w:val="35"/>
              </w:rPr>
            </w:pPr>
          </w:p>
          <w:p w14:paraId="4EE80E3A">
            <w:pPr>
              <w:pStyle w:val="8"/>
              <w:spacing w:line="254" w:lineRule="auto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Catalog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7266" w:type="dxa"/>
            <w:shd w:val="clear" w:color="auto" w:fill="F8F8FF"/>
          </w:tcPr>
          <w:p w14:paraId="10AAF132">
            <w:pPr>
              <w:pStyle w:val="8"/>
              <w:spacing w:before="5"/>
              <w:rPr>
                <w:sz w:val="24"/>
              </w:rPr>
            </w:pPr>
          </w:p>
          <w:p w14:paraId="754F1167">
            <w:pPr>
              <w:pStyle w:val="8"/>
              <w:spacing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Defines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variables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(spec,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asset_tag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preference,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delivery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location) and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process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configuration.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Entry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point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that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generates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2"/>
                <w:w w:val="115"/>
                <w:sz w:val="21"/>
              </w:rPr>
              <w:t>Item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records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and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attaches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the</w:t>
            </w:r>
            <w:r>
              <w:rPr>
                <w:color w:val="404154"/>
                <w:spacing w:val="-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correct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Flow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assignment.</w:t>
            </w:r>
          </w:p>
        </w:tc>
      </w:tr>
      <w:tr w14:paraId="4589958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5" w:hRule="atLeast"/>
        </w:trPr>
        <w:tc>
          <w:tcPr>
            <w:tcW w:w="3114" w:type="dxa"/>
            <w:shd w:val="clear" w:color="auto" w:fill="F8F8FF"/>
          </w:tcPr>
          <w:p w14:paraId="1E1E3675">
            <w:pPr>
              <w:pStyle w:val="8"/>
              <w:rPr>
                <w:sz w:val="24"/>
              </w:rPr>
            </w:pPr>
          </w:p>
          <w:p w14:paraId="3B69AF2B">
            <w:pPr>
              <w:pStyle w:val="8"/>
              <w:spacing w:before="8"/>
              <w:rPr>
                <w:sz w:val="22"/>
              </w:rPr>
            </w:pPr>
          </w:p>
          <w:p w14:paraId="6116CAEB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7266" w:type="dxa"/>
            <w:shd w:val="clear" w:color="auto" w:fill="F8F8FF"/>
          </w:tcPr>
          <w:p w14:paraId="3E7D333C">
            <w:pPr>
              <w:pStyle w:val="8"/>
              <w:spacing w:before="5"/>
              <w:rPr>
                <w:sz w:val="24"/>
              </w:rPr>
            </w:pPr>
          </w:p>
          <w:p w14:paraId="77F4FD69">
            <w:pPr>
              <w:pStyle w:val="8"/>
              <w:spacing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Captures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requestor,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variables,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short_description,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description,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and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state.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Serves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(Service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trigger) </w:t>
            </w:r>
            <w:r>
              <w:rPr>
                <w:color w:val="404154"/>
                <w:w w:val="110"/>
                <w:sz w:val="21"/>
              </w:rPr>
              <w:t>and data source for task creation.</w:t>
            </w:r>
          </w:p>
        </w:tc>
      </w:tr>
      <w:tr w14:paraId="1BE0AF5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5" w:hRule="atLeast"/>
        </w:trPr>
        <w:tc>
          <w:tcPr>
            <w:tcW w:w="3114" w:type="dxa"/>
            <w:shd w:val="clear" w:color="auto" w:fill="F8F8FF"/>
          </w:tcPr>
          <w:p w14:paraId="237FB4B2">
            <w:pPr>
              <w:pStyle w:val="8"/>
              <w:rPr>
                <w:sz w:val="24"/>
              </w:rPr>
            </w:pPr>
          </w:p>
          <w:p w14:paraId="31C2B8E5">
            <w:pPr>
              <w:pStyle w:val="8"/>
              <w:spacing w:before="8"/>
              <w:rPr>
                <w:sz w:val="22"/>
              </w:rPr>
            </w:pPr>
          </w:p>
          <w:p w14:paraId="376C15E7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7266" w:type="dxa"/>
            <w:shd w:val="clear" w:color="auto" w:fill="F8F8FF"/>
          </w:tcPr>
          <w:p w14:paraId="17E28F29">
            <w:pPr>
              <w:pStyle w:val="8"/>
              <w:spacing w:before="5"/>
              <w:rPr>
                <w:sz w:val="24"/>
              </w:rPr>
            </w:pPr>
          </w:p>
          <w:p w14:paraId="62CE5A28">
            <w:pPr>
              <w:pStyle w:val="8"/>
              <w:spacing w:line="254" w:lineRule="auto"/>
              <w:ind w:left="21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ServiceNow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Item.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Approval </w:t>
            </w:r>
            <w:r>
              <w:rPr>
                <w:color w:val="404154"/>
                <w:w w:val="110"/>
                <w:sz w:val="21"/>
              </w:rPr>
              <w:t>drives the decision node; only Approved state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leads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Flow </w:t>
            </w:r>
            <w:r>
              <w:rPr>
                <w:color w:val="404154"/>
                <w:spacing w:val="-2"/>
                <w:w w:val="115"/>
                <w:sz w:val="21"/>
              </w:rPr>
              <w:t>execution.</w:t>
            </w:r>
          </w:p>
        </w:tc>
      </w:tr>
      <w:tr w14:paraId="5F3CD8AB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5" w:hRule="atLeast"/>
        </w:trPr>
        <w:tc>
          <w:tcPr>
            <w:tcW w:w="3114" w:type="dxa"/>
            <w:shd w:val="clear" w:color="auto" w:fill="F8F8FF"/>
          </w:tcPr>
          <w:p w14:paraId="4853CC2D">
            <w:pPr>
              <w:pStyle w:val="8"/>
              <w:rPr>
                <w:sz w:val="24"/>
              </w:rPr>
            </w:pPr>
          </w:p>
          <w:p w14:paraId="122A7759">
            <w:pPr>
              <w:pStyle w:val="8"/>
              <w:spacing w:before="8"/>
              <w:rPr>
                <w:sz w:val="22"/>
              </w:rPr>
            </w:pPr>
          </w:p>
          <w:p w14:paraId="4DE43963">
            <w:pPr>
              <w:pStyle w:val="8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7266" w:type="dxa"/>
            <w:shd w:val="clear" w:color="auto" w:fill="F8F8FF"/>
          </w:tcPr>
          <w:p w14:paraId="35E0C619">
            <w:pPr>
              <w:pStyle w:val="8"/>
              <w:spacing w:before="5"/>
              <w:rPr>
                <w:sz w:val="24"/>
              </w:rPr>
            </w:pPr>
          </w:p>
          <w:p w14:paraId="61BB0F87">
            <w:pPr>
              <w:pStyle w:val="8"/>
              <w:spacing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Contains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 "Standard Laptop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Task"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 in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Global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scope with </w:t>
            </w:r>
            <w:r>
              <w:rPr>
                <w:color w:val="404154"/>
                <w:w w:val="105"/>
                <w:sz w:val="21"/>
              </w:rPr>
              <w:t xml:space="preserve">Service Catalog trigger. Orchestrates Create Catalog Task action </w:t>
            </w:r>
            <w:r>
              <w:rPr>
                <w:color w:val="404154"/>
                <w:w w:val="110"/>
                <w:sz w:val="21"/>
              </w:rPr>
              <w:t>and field mappings.</w:t>
            </w:r>
          </w:p>
        </w:tc>
      </w:tr>
      <w:tr w14:paraId="21496E79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5" w:hRule="atLeast"/>
        </w:trPr>
        <w:tc>
          <w:tcPr>
            <w:tcW w:w="3114" w:type="dxa"/>
            <w:shd w:val="clear" w:color="auto" w:fill="F8F8FF"/>
          </w:tcPr>
          <w:p w14:paraId="41CC6DD4">
            <w:pPr>
              <w:pStyle w:val="8"/>
              <w:rPr>
                <w:sz w:val="24"/>
              </w:rPr>
            </w:pPr>
          </w:p>
          <w:p w14:paraId="33E32EAF">
            <w:pPr>
              <w:pStyle w:val="8"/>
              <w:rPr>
                <w:sz w:val="24"/>
              </w:rPr>
            </w:pPr>
          </w:p>
          <w:p w14:paraId="307B6FED">
            <w:pPr>
              <w:pStyle w:val="8"/>
              <w:spacing w:before="16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7266" w:type="dxa"/>
            <w:shd w:val="clear" w:color="auto" w:fill="F8F8FF"/>
          </w:tcPr>
          <w:p w14:paraId="6E444CF3">
            <w:pPr>
              <w:pStyle w:val="8"/>
              <w:rPr>
                <w:sz w:val="24"/>
              </w:rPr>
            </w:pPr>
          </w:p>
          <w:p w14:paraId="170FB204">
            <w:pPr>
              <w:pStyle w:val="8"/>
              <w:spacing w:before="181"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Type: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catalog_task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(or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subclass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by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catalog).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Receives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mapped fields: short_description, description, assignment_group, </w:t>
            </w:r>
            <w:r>
              <w:rPr>
                <w:color w:val="404154"/>
                <w:w w:val="110"/>
                <w:sz w:val="21"/>
              </w:rPr>
              <w:t>and reference to requested_item.sys_id for traceability.</w:t>
            </w:r>
          </w:p>
        </w:tc>
      </w:tr>
      <w:tr w14:paraId="53CE52DF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3114" w:type="dxa"/>
            <w:shd w:val="clear" w:color="auto" w:fill="F8F8FF"/>
          </w:tcPr>
          <w:p w14:paraId="52B59D3C">
            <w:pPr>
              <w:pStyle w:val="8"/>
              <w:spacing w:before="4"/>
              <w:rPr>
                <w:sz w:val="35"/>
              </w:rPr>
            </w:pPr>
          </w:p>
          <w:p w14:paraId="097A385C">
            <w:pPr>
              <w:pStyle w:val="8"/>
              <w:spacing w:line="254" w:lineRule="auto"/>
              <w:ind w:left="218" w:right="1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Assignment </w:t>
            </w:r>
            <w:r>
              <w:rPr>
                <w:color w:val="404154"/>
                <w:spacing w:val="-4"/>
                <w:w w:val="110"/>
                <w:sz w:val="21"/>
              </w:rPr>
              <w:t>Group</w:t>
            </w:r>
          </w:p>
        </w:tc>
        <w:tc>
          <w:tcPr>
            <w:tcW w:w="7266" w:type="dxa"/>
            <w:shd w:val="clear" w:color="auto" w:fill="F8F8FF"/>
          </w:tcPr>
          <w:p w14:paraId="5B3B8A1A">
            <w:pPr>
              <w:pStyle w:val="8"/>
              <w:spacing w:before="2"/>
              <w:rPr>
                <w:sz w:val="24"/>
              </w:rPr>
            </w:pPr>
          </w:p>
          <w:p w14:paraId="1655B40E">
            <w:pPr>
              <w:pStyle w:val="8"/>
              <w:spacing w:before="1" w:line="254" w:lineRule="auto"/>
              <w:ind w:left="219" w:right="16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Target group record (sys_user_group) that owns configuration work.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populates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assignment_group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Hardware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group's </w:t>
            </w:r>
            <w:r>
              <w:rPr>
                <w:color w:val="404154"/>
                <w:spacing w:val="-2"/>
                <w:w w:val="110"/>
                <w:sz w:val="21"/>
              </w:rPr>
              <w:t>sys_id.</w:t>
            </w:r>
          </w:p>
        </w:tc>
      </w:tr>
    </w:tbl>
    <w:p w14:paraId="158756A9">
      <w:pPr>
        <w:spacing w:after="0" w:line="254" w:lineRule="auto"/>
        <w:rPr>
          <w:sz w:val="21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0D6EAFEA">
      <w:pPr>
        <w:pStyle w:val="2"/>
      </w:pPr>
      <w:r>
        <w:pict>
          <v:rect id="docshape47" o:spid="_x0000_s1072" o:spt="1" style="position:absolute;left:0pt;margin-left:0pt;margin-top:0pt;height:841.65pt;width:595.4pt;mso-position-horizontal-relative:page;mso-position-vertical-relative:page;z-index:-251652096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105"/>
        </w:rPr>
        <w:t>Detailed</w:t>
      </w:r>
      <w:r>
        <w:rPr>
          <w:color w:val="1B1B27"/>
          <w:spacing w:val="-38"/>
          <w:w w:val="105"/>
        </w:rPr>
        <w:t xml:space="preserve"> </w:t>
      </w:r>
      <w:r>
        <w:rPr>
          <w:color w:val="1B1B27"/>
          <w:w w:val="105"/>
        </w:rPr>
        <w:t>Workflow</w:t>
      </w:r>
      <w:r>
        <w:rPr>
          <w:color w:val="1B1B27"/>
          <w:spacing w:val="-41"/>
          <w:w w:val="105"/>
        </w:rPr>
        <w:t xml:space="preserve"> </w:t>
      </w:r>
      <w:r>
        <w:rPr>
          <w:color w:val="1B1B27"/>
          <w:spacing w:val="-2"/>
          <w:w w:val="105"/>
        </w:rPr>
        <w:t>Design</w:t>
      </w:r>
    </w:p>
    <w:p w14:paraId="51329C63">
      <w:pPr>
        <w:pStyle w:val="5"/>
        <w:rPr>
          <w:rFonts w:ascii="Century"/>
          <w:sz w:val="20"/>
        </w:rPr>
      </w:pPr>
    </w:p>
    <w:p w14:paraId="6986C245">
      <w:pPr>
        <w:pStyle w:val="5"/>
        <w:spacing w:before="4"/>
        <w:rPr>
          <w:rFonts w:ascii="Century"/>
          <w:sz w:val="19"/>
        </w:rPr>
      </w:pPr>
      <w:r>
        <w:pict>
          <v:group id="docshapegroup48" o:spid="_x0000_s1073" o:spt="203" alt="preencoded.png" style="position:absolute;left:0pt;margin-left:46.55pt;margin-top:12.8pt;height:188.55pt;width:502.35pt;mso-position-horizontal-relative:page;mso-wrap-distance-bottom:0pt;mso-wrap-distance-top:0pt;z-index:-251643904;mso-width-relative:page;mso-height-relative:page;" coordorigin="931,256" coordsize="10047,3771">
            <o:lock v:ext="edit"/>
            <v:shape id="docshape49" o:spid="_x0000_s1074" o:spt="75" alt="preencoded.png" type="#_x0000_t75" style="position:absolute;left:931;top:256;height:3771;width:10047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docshape50" o:spid="_x0000_s1075" o:spt="202" type="#_x0000_t202" style="position:absolute;left:1423;top:3139;height:238;width:14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311EBFA">
                    <w:pPr>
                      <w:spacing w:before="0" w:line="238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Open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 xml:space="preserve"> Catalog</w:t>
                    </w:r>
                  </w:p>
                </w:txbxContent>
              </v:textbox>
            </v:shape>
            <v:shape id="docshape51" o:spid="_x0000_s1076" o:spt="202" type="#_x0000_t202" style="position:absolute;left:3381;top:3139;height:238;width:145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44ECA25">
                    <w:pPr>
                      <w:spacing w:before="0" w:line="238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Select</w:t>
                    </w:r>
                    <w:r>
                      <w:rPr>
                        <w:rFonts w:ascii="Century"/>
                        <w:color w:val="404154"/>
                        <w:spacing w:val="2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52" o:spid="_x0000_s1077" o:spt="202" type="#_x0000_t202" style="position:absolute;left:5360;top:3139;height:238;width:129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280F1E9">
                    <w:pPr>
                      <w:spacing w:before="0" w:line="238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105"/>
                        <w:sz w:val="23"/>
                      </w:rPr>
                      <w:t>Click</w:t>
                    </w:r>
                    <w:r>
                      <w:rPr>
                        <w:rFonts w:ascii="Century"/>
                        <w:color w:val="404154"/>
                        <w:spacing w:val="-2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3"/>
                      </w:rPr>
                      <w:t>Order</w:t>
                    </w:r>
                  </w:p>
                </w:txbxContent>
              </v:textbox>
            </v:shape>
            <v:shape id="docshape53" o:spid="_x0000_s1078" o:spt="202" type="#_x0000_t202" style="position:absolute;left:7358;top:3139;height:238;width:109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73538F2">
                    <w:pPr>
                      <w:spacing w:before="0" w:line="238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Approval?</w:t>
                    </w:r>
                  </w:p>
                </w:txbxContent>
              </v:textbox>
            </v:shape>
            <v:shape id="docshape54" o:spid="_x0000_s1079" o:spt="202" type="#_x0000_t202" style="position:absolute;left:9165;top:3139;height:238;width:130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372772B">
                    <w:pPr>
                      <w:spacing w:before="0" w:line="238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404154"/>
                        <w:spacing w:val="-2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/>
          </v:group>
        </w:pict>
      </w:r>
    </w:p>
    <w:p w14:paraId="51EB31D7">
      <w:pPr>
        <w:pStyle w:val="5"/>
        <w:spacing w:before="3"/>
        <w:rPr>
          <w:rFonts w:ascii="Century"/>
          <w:sz w:val="18"/>
        </w:rPr>
      </w:pPr>
    </w:p>
    <w:p w14:paraId="33765B93">
      <w:pPr>
        <w:pStyle w:val="5"/>
        <w:spacing w:before="85"/>
        <w:ind w:left="165"/>
      </w:pPr>
      <w:r>
        <w:rPr>
          <w:color w:val="404154"/>
          <w:w w:val="105"/>
        </w:rPr>
        <w:t>Step</w:t>
      </w:r>
      <w:r>
        <w:rPr>
          <w:color w:val="404154"/>
          <w:w w:val="110"/>
        </w:rPr>
        <w:t xml:space="preserve"> </w:t>
      </w:r>
      <w:r>
        <w:rPr>
          <w:color w:val="404154"/>
          <w:spacing w:val="-2"/>
          <w:w w:val="110"/>
        </w:rPr>
        <w:t>explanations:</w:t>
      </w:r>
    </w:p>
    <w:p w14:paraId="5E969879">
      <w:pPr>
        <w:pStyle w:val="5"/>
        <w:spacing w:before="3"/>
        <w:rPr>
          <w:sz w:val="31"/>
        </w:rPr>
      </w:pPr>
    </w:p>
    <w:p w14:paraId="64BD99A4">
      <w:pPr>
        <w:pStyle w:val="7"/>
        <w:numPr>
          <w:ilvl w:val="0"/>
          <w:numId w:val="2"/>
        </w:numPr>
        <w:tabs>
          <w:tab w:val="left" w:pos="502"/>
        </w:tabs>
        <w:spacing w:before="0" w:after="0" w:line="240" w:lineRule="auto"/>
        <w:ind w:left="501" w:right="0" w:hanging="337"/>
        <w:jc w:val="left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User</w:t>
      </w:r>
      <w:r>
        <w:rPr>
          <w:rFonts w:ascii="Arial"/>
          <w:b/>
          <w:color w:val="404154"/>
          <w:spacing w:val="6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Opens</w:t>
      </w:r>
      <w:r>
        <w:rPr>
          <w:rFonts w:ascii="Arial"/>
          <w:b/>
          <w:color w:val="404154"/>
          <w:spacing w:val="11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Service</w:t>
      </w:r>
      <w:r>
        <w:rPr>
          <w:rFonts w:ascii="Arial"/>
          <w:b/>
          <w:color w:val="404154"/>
          <w:spacing w:val="15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Catalog:</w:t>
      </w:r>
      <w:r>
        <w:rPr>
          <w:rFonts w:ascii="Arial"/>
          <w:b/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Requester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navigates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Service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spacing w:val="-5"/>
          <w:w w:val="105"/>
          <w:sz w:val="21"/>
        </w:rPr>
        <w:t>UI.</w:t>
      </w:r>
    </w:p>
    <w:p w14:paraId="3FF7AC00">
      <w:pPr>
        <w:pStyle w:val="7"/>
        <w:numPr>
          <w:ilvl w:val="0"/>
          <w:numId w:val="2"/>
        </w:numPr>
        <w:tabs>
          <w:tab w:val="left" w:pos="502"/>
        </w:tabs>
        <w:spacing w:before="92" w:after="0" w:line="240" w:lineRule="auto"/>
        <w:ind w:left="501" w:right="0" w:hanging="337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Selects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Standard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Laptop: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Chooses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under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Hardware</w:t>
      </w:r>
    </w:p>
    <w:p w14:paraId="49467F3B">
      <w:pPr>
        <w:pStyle w:val="5"/>
        <w:spacing w:before="99"/>
        <w:ind w:left="501"/>
      </w:pPr>
      <w:r>
        <w:rPr>
          <w:color w:val="404154"/>
          <w:spacing w:val="-2"/>
          <w:w w:val="115"/>
        </w:rPr>
        <w:t>category.</w:t>
      </w:r>
    </w:p>
    <w:p w14:paraId="21059D5C">
      <w:pPr>
        <w:pStyle w:val="7"/>
        <w:numPr>
          <w:ilvl w:val="0"/>
          <w:numId w:val="2"/>
        </w:numPr>
        <w:tabs>
          <w:tab w:val="left" w:pos="502"/>
        </w:tabs>
        <w:spacing w:before="95" w:after="0" w:line="336" w:lineRule="auto"/>
        <w:ind w:left="501" w:right="1383" w:hanging="336"/>
        <w:jc w:val="left"/>
        <w:rPr>
          <w:sz w:val="21"/>
        </w:rPr>
      </w:pPr>
      <w:r>
        <w:rPr>
          <w:rFonts w:ascii="Arial"/>
          <w:b/>
          <w:color w:val="404154"/>
          <w:spacing w:val="-2"/>
          <w:w w:val="110"/>
          <w:sz w:val="21"/>
        </w:rPr>
        <w:t>Clicks</w:t>
      </w:r>
      <w:r>
        <w:rPr>
          <w:rFonts w:asci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Order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Now:</w:t>
      </w:r>
      <w:r>
        <w:rPr>
          <w:rFonts w:ascii="Arial"/>
          <w:b/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User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completes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required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variables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submits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order;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Request </w:t>
      </w:r>
      <w:r>
        <w:rPr>
          <w:color w:val="404154"/>
          <w:w w:val="110"/>
          <w:sz w:val="21"/>
        </w:rPr>
        <w:t>(sc_request) and Requested Item (sc_req_item) are generated.</w:t>
      </w:r>
    </w:p>
    <w:p w14:paraId="67794880">
      <w:pPr>
        <w:pStyle w:val="7"/>
        <w:numPr>
          <w:ilvl w:val="0"/>
          <w:numId w:val="2"/>
        </w:numPr>
        <w:tabs>
          <w:tab w:val="left" w:pos="502"/>
        </w:tabs>
        <w:spacing w:before="0" w:after="0" w:line="240" w:lineRule="exact"/>
        <w:ind w:left="501" w:right="0" w:hanging="337"/>
        <w:jc w:val="left"/>
        <w:rPr>
          <w:sz w:val="21"/>
        </w:rPr>
      </w:pPr>
      <w:r>
        <w:rPr>
          <w:rFonts w:ascii="Arial"/>
          <w:b/>
          <w:color w:val="404154"/>
          <w:spacing w:val="-2"/>
          <w:w w:val="110"/>
          <w:sz w:val="21"/>
        </w:rPr>
        <w:t>Requested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Item</w:t>
      </w:r>
      <w:r>
        <w:rPr>
          <w:rFonts w:asci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Created:</w:t>
      </w:r>
      <w:r>
        <w:rPr>
          <w:rFonts w:ascii="Arial"/>
          <w:b/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sc_req_item</w:t>
      </w:r>
      <w:r>
        <w:rPr>
          <w:color w:val="404154"/>
          <w:spacing w:val="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stores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requester,</w:t>
      </w:r>
      <w:r>
        <w:rPr>
          <w:color w:val="404154"/>
          <w:spacing w:val="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variables,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initial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approval state.</w:t>
      </w:r>
    </w:p>
    <w:p w14:paraId="7376302D">
      <w:pPr>
        <w:pStyle w:val="7"/>
        <w:numPr>
          <w:ilvl w:val="0"/>
          <w:numId w:val="2"/>
        </w:numPr>
        <w:tabs>
          <w:tab w:val="left" w:pos="502"/>
        </w:tabs>
        <w:spacing w:before="94" w:after="0" w:line="336" w:lineRule="auto"/>
        <w:ind w:left="501" w:right="662" w:hanging="336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Approval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Process: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check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 processes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follow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project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requirements;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manager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role-based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phase.</w:t>
      </w:r>
    </w:p>
    <w:p w14:paraId="7DFFD743">
      <w:pPr>
        <w:pStyle w:val="7"/>
        <w:numPr>
          <w:ilvl w:val="0"/>
          <w:numId w:val="2"/>
        </w:numPr>
        <w:tabs>
          <w:tab w:val="left" w:pos="502"/>
        </w:tabs>
        <w:spacing w:before="0" w:after="0" w:line="338" w:lineRule="auto"/>
        <w:ind w:left="501" w:right="192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Decision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Is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Request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Approved?:</w:t>
      </w:r>
      <w:r>
        <w:rPr>
          <w:rFonts w:ascii="Arial" w:hAnsi="Arial"/>
          <w:b/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Approved,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proceeds.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Not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 remains pending and requires manual or automated remediation outside this flow.</w:t>
      </w:r>
    </w:p>
    <w:p w14:paraId="366ED248">
      <w:pPr>
        <w:pStyle w:val="7"/>
        <w:numPr>
          <w:ilvl w:val="0"/>
          <w:numId w:val="2"/>
        </w:numPr>
        <w:tabs>
          <w:tab w:val="left" w:pos="502"/>
        </w:tabs>
        <w:spacing w:before="0" w:after="0" w:line="338" w:lineRule="auto"/>
        <w:ind w:left="501" w:right="631" w:hanging="336"/>
        <w:jc w:val="left"/>
        <w:rPr>
          <w:sz w:val="21"/>
        </w:rPr>
      </w:pPr>
      <w:r>
        <w:rPr>
          <w:rFonts w:ascii="Arial"/>
          <w:b/>
          <w:color w:val="404154"/>
          <w:spacing w:val="-2"/>
          <w:w w:val="110"/>
          <w:sz w:val="21"/>
        </w:rPr>
        <w:t>Flow</w:t>
      </w:r>
      <w:r>
        <w:rPr>
          <w:rFonts w:asci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Designer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Trigger:</w:t>
      </w:r>
      <w:r>
        <w:rPr>
          <w:rFonts w:ascii="Arial"/>
          <w:b/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Service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trigger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detects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Approved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and </w:t>
      </w:r>
      <w:r>
        <w:rPr>
          <w:color w:val="404154"/>
          <w:w w:val="110"/>
          <w:sz w:val="21"/>
        </w:rPr>
        <w:t>invokes "Standard Laptop Task".</w:t>
      </w:r>
    </w:p>
    <w:p w14:paraId="453C0709">
      <w:pPr>
        <w:pStyle w:val="7"/>
        <w:numPr>
          <w:ilvl w:val="0"/>
          <w:numId w:val="2"/>
        </w:numPr>
        <w:tabs>
          <w:tab w:val="left" w:pos="502"/>
        </w:tabs>
        <w:spacing w:before="0" w:after="0" w:line="238" w:lineRule="exact"/>
        <w:ind w:left="501" w:right="0" w:hanging="337"/>
        <w:jc w:val="left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Create</w:t>
      </w:r>
      <w:r>
        <w:rPr>
          <w:rFonts w:ascii="Arial"/>
          <w:b/>
          <w:color w:val="404154"/>
          <w:spacing w:val="12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Catalog</w:t>
      </w:r>
      <w:r>
        <w:rPr>
          <w:rFonts w:ascii="Arial"/>
          <w:b/>
          <w:color w:val="404154"/>
          <w:spacing w:val="7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Task:</w:t>
      </w:r>
      <w:r>
        <w:rPr>
          <w:rFonts w:ascii="Arial"/>
          <w:b/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action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creates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catalog_task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record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maps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necessary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fields.</w:t>
      </w:r>
    </w:p>
    <w:p w14:paraId="77716DCF">
      <w:pPr>
        <w:pStyle w:val="7"/>
        <w:numPr>
          <w:ilvl w:val="0"/>
          <w:numId w:val="2"/>
        </w:numPr>
        <w:tabs>
          <w:tab w:val="left" w:pos="502"/>
        </w:tabs>
        <w:spacing w:before="85" w:after="0" w:line="338" w:lineRule="auto"/>
        <w:ind w:left="501" w:right="868" w:hanging="336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Set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Short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Description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/>
          <w:b/>
          <w:color w:val="404154"/>
          <w:w w:val="135"/>
          <w:sz w:val="21"/>
        </w:rPr>
        <w:t>/</w:t>
      </w:r>
      <w:r>
        <w:rPr>
          <w:rFonts w:ascii="Arial"/>
          <w:b/>
          <w:color w:val="404154"/>
          <w:spacing w:val="-21"/>
          <w:w w:val="135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Description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/>
          <w:b/>
          <w:color w:val="404154"/>
          <w:w w:val="135"/>
          <w:sz w:val="21"/>
        </w:rPr>
        <w:t>/</w:t>
      </w:r>
      <w:r>
        <w:rPr>
          <w:rFonts w:ascii="Arial"/>
          <w:b/>
          <w:color w:val="404154"/>
          <w:spacing w:val="-21"/>
          <w:w w:val="135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Assignment</w:t>
      </w:r>
      <w:r>
        <w:rPr>
          <w:rFonts w:ascii="Arial"/>
          <w:b/>
          <w:color w:val="404154"/>
          <w:spacing w:val="-1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Group: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Populate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textual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 assignment_group = Hardware group sys_id.</w:t>
      </w:r>
    </w:p>
    <w:p w14:paraId="2E73F694">
      <w:pPr>
        <w:pStyle w:val="7"/>
        <w:numPr>
          <w:ilvl w:val="0"/>
          <w:numId w:val="2"/>
        </w:numPr>
        <w:tabs>
          <w:tab w:val="left" w:pos="507"/>
        </w:tabs>
        <w:spacing w:before="0" w:after="0" w:line="336" w:lineRule="auto"/>
        <w:ind w:left="501" w:right="193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 xml:space="preserve">Catalog Task Created — Hardware Team Receives Task: </w:t>
      </w:r>
      <w:r>
        <w:rPr>
          <w:color w:val="404154"/>
          <w:w w:val="105"/>
          <w:sz w:val="21"/>
        </w:rPr>
        <w:t xml:space="preserve">The Hardware group sees the assigned </w:t>
      </w:r>
      <w:r>
        <w:rPr>
          <w:color w:val="404154"/>
          <w:w w:val="110"/>
          <w:sz w:val="21"/>
        </w:rPr>
        <w:t>task in their queue and begins laptop configuration.</w:t>
      </w:r>
    </w:p>
    <w:p w14:paraId="430C9FA8">
      <w:pPr>
        <w:pStyle w:val="7"/>
        <w:numPr>
          <w:ilvl w:val="0"/>
          <w:numId w:val="2"/>
        </w:numPr>
        <w:tabs>
          <w:tab w:val="left" w:pos="502"/>
        </w:tabs>
        <w:spacing w:before="0" w:after="0" w:line="338" w:lineRule="auto"/>
        <w:ind w:left="501" w:right="411" w:hanging="336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Laptop</w:t>
      </w:r>
      <w:r>
        <w:rPr>
          <w:rFonts w:asci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Configuration:</w:t>
      </w:r>
      <w:r>
        <w:rPr>
          <w:rFonts w:ascii="Arial"/>
          <w:b/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team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completes configuration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 and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updates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Resolved/Closed per process.</w:t>
      </w:r>
    </w:p>
    <w:p w14:paraId="036FB345">
      <w:pPr>
        <w:spacing w:after="0" w:line="338" w:lineRule="auto"/>
        <w:jc w:val="left"/>
        <w:rPr>
          <w:sz w:val="21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291EE021">
      <w:pPr>
        <w:pStyle w:val="2"/>
      </w:pPr>
      <w:r>
        <w:pict>
          <v:rect id="docshape55" o:spid="_x0000_s1080" o:spt="1" style="position:absolute;left:0pt;margin-left:0pt;margin-top:0pt;height:841.65pt;width:595.4pt;mso-position-horizontal-relative:page;mso-position-vertical-relative:page;z-index:-251651072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>Flow</w:t>
      </w:r>
      <w:r>
        <w:rPr>
          <w:color w:val="1B1B27"/>
          <w:spacing w:val="-10"/>
        </w:rPr>
        <w:t xml:space="preserve"> </w:t>
      </w:r>
      <w:r>
        <w:rPr>
          <w:color w:val="1B1B27"/>
        </w:rPr>
        <w:t>Designer</w:t>
      </w:r>
      <w:r>
        <w:rPr>
          <w:color w:val="1B1B27"/>
          <w:spacing w:val="-13"/>
        </w:rPr>
        <w:t xml:space="preserve"> </w:t>
      </w:r>
      <w:r>
        <w:rPr>
          <w:color w:val="1B1B27"/>
          <w:spacing w:val="-2"/>
        </w:rPr>
        <w:t>Design</w:t>
      </w:r>
    </w:p>
    <w:p w14:paraId="16DD9B92">
      <w:pPr>
        <w:pStyle w:val="5"/>
        <w:spacing w:before="10"/>
        <w:rPr>
          <w:rFonts w:ascii="Century"/>
          <w:sz w:val="45"/>
        </w:rPr>
      </w:pPr>
    </w:p>
    <w:p w14:paraId="0C69B58E">
      <w:pPr>
        <w:spacing w:before="1"/>
        <w:ind w:left="165" w:right="0" w:firstLine="0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Flow</w:t>
      </w:r>
      <w:r>
        <w:rPr>
          <w:rFonts w:asci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Name:</w:t>
      </w:r>
      <w:r>
        <w:rPr>
          <w:rFonts w:ascii="Arial"/>
          <w:b/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Task</w:t>
      </w:r>
    </w:p>
    <w:p w14:paraId="5693FFA0">
      <w:pPr>
        <w:pStyle w:val="5"/>
        <w:spacing w:before="4"/>
        <w:rPr>
          <w:sz w:val="29"/>
        </w:rPr>
      </w:pPr>
    </w:p>
    <w:p w14:paraId="006EB0DD">
      <w:pPr>
        <w:spacing w:before="0"/>
        <w:ind w:left="165" w:right="0" w:firstLine="0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Application:</w:t>
      </w:r>
      <w:r>
        <w:rPr>
          <w:rFonts w:ascii="Arial"/>
          <w:b/>
          <w:color w:val="404154"/>
          <w:spacing w:val="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Global</w:t>
      </w:r>
    </w:p>
    <w:p w14:paraId="2F91094B">
      <w:pPr>
        <w:pStyle w:val="5"/>
        <w:spacing w:before="6"/>
        <w:rPr>
          <w:sz w:val="29"/>
        </w:rPr>
      </w:pPr>
    </w:p>
    <w:p w14:paraId="1341388A">
      <w:pPr>
        <w:spacing w:before="0"/>
        <w:ind w:left="165" w:right="0" w:firstLine="0"/>
        <w:jc w:val="left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Run</w:t>
      </w:r>
      <w:r>
        <w:rPr>
          <w:rFonts w:ascii="Arial"/>
          <w:b/>
          <w:color w:val="404154"/>
          <w:spacing w:val="-5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As:</w:t>
      </w:r>
      <w:r>
        <w:rPr>
          <w:rFonts w:ascii="Arial"/>
          <w:b/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System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user</w:t>
      </w:r>
    </w:p>
    <w:p w14:paraId="3CC595A2">
      <w:pPr>
        <w:pStyle w:val="5"/>
        <w:spacing w:before="6"/>
        <w:rPr>
          <w:sz w:val="29"/>
        </w:rPr>
      </w:pPr>
    </w:p>
    <w:p w14:paraId="49B3DAFC">
      <w:pPr>
        <w:pStyle w:val="5"/>
        <w:spacing w:line="336" w:lineRule="auto"/>
        <w:ind w:left="165"/>
      </w:pPr>
      <w:r>
        <w:rPr>
          <w:rFonts w:ascii="Arial" w:hAnsi="Arial"/>
          <w:b/>
          <w:color w:val="404154"/>
          <w:spacing w:val="-2"/>
          <w:w w:val="110"/>
        </w:rPr>
        <w:t>Trigger:</w:t>
      </w:r>
      <w:r>
        <w:rPr>
          <w:rFonts w:ascii="Arial" w:hAnsi="Arial"/>
          <w:b/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—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when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Requested Item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(sc_req_item) meets trigger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conditions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(e.g., </w:t>
      </w:r>
      <w:r>
        <w:rPr>
          <w:color w:val="404154"/>
          <w:w w:val="110"/>
        </w:rPr>
        <w:t>requested_item.approval = approved or approval state = Approved)</w:t>
      </w:r>
    </w:p>
    <w:p w14:paraId="6CFA09A7">
      <w:pPr>
        <w:pStyle w:val="5"/>
        <w:spacing w:before="1"/>
      </w:pPr>
    </w:p>
    <w:p w14:paraId="1BA8F24C">
      <w:pPr>
        <w:pStyle w:val="5"/>
        <w:spacing w:before="1" w:line="576" w:lineRule="auto"/>
        <w:ind w:left="165" w:right="4770"/>
      </w:pPr>
      <w:r>
        <w:rPr>
          <w:rFonts w:ascii="Arial"/>
          <w:b/>
          <w:color w:val="404154"/>
          <w:w w:val="110"/>
        </w:rPr>
        <w:t>Action:</w:t>
      </w:r>
      <w:r>
        <w:rPr>
          <w:rFonts w:ascii="Arial"/>
          <w:b/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explicit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mappings. Flow configuration details:</w:t>
      </w:r>
    </w:p>
    <w:p w14:paraId="5187C46F">
      <w:pPr>
        <w:pStyle w:val="7"/>
        <w:numPr>
          <w:ilvl w:val="0"/>
          <w:numId w:val="3"/>
        </w:numPr>
        <w:tabs>
          <w:tab w:val="left" w:pos="501"/>
          <w:tab w:val="left" w:pos="502"/>
        </w:tabs>
        <w:spacing w:before="137" w:after="0" w:line="336" w:lineRule="auto"/>
        <w:ind w:left="501" w:right="237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Trigger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conditions: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equals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(or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flow </w:t>
      </w:r>
      <w:r>
        <w:rPr>
          <w:color w:val="404154"/>
          <w:w w:val="115"/>
          <w:sz w:val="21"/>
        </w:rPr>
        <w:t>configured to run after approval).</w:t>
      </w:r>
    </w:p>
    <w:p w14:paraId="34402A45">
      <w:pPr>
        <w:pStyle w:val="7"/>
        <w:numPr>
          <w:ilvl w:val="0"/>
          <w:numId w:val="3"/>
        </w:numPr>
        <w:tabs>
          <w:tab w:val="left" w:pos="501"/>
          <w:tab w:val="left" w:pos="502"/>
        </w:tabs>
        <w:spacing w:before="0" w:after="0" w:line="336" w:lineRule="auto"/>
        <w:ind w:left="501" w:right="575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Create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action: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Creates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catalog_task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(or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appropriate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table)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 from the Requested Item: short_description = requested_item.short_description or composed string, description = requested_item.description or variable concatenation.</w:t>
      </w:r>
    </w:p>
    <w:p w14:paraId="6BB0356C">
      <w:pPr>
        <w:pStyle w:val="7"/>
        <w:numPr>
          <w:ilvl w:val="0"/>
          <w:numId w:val="3"/>
        </w:numPr>
        <w:tabs>
          <w:tab w:val="left" w:pos="501"/>
          <w:tab w:val="left" w:pos="502"/>
        </w:tabs>
        <w:spacing w:before="1" w:after="0" w:line="338" w:lineRule="auto"/>
        <w:ind w:left="501" w:right="1003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Assignment</w:t>
      </w:r>
      <w:r>
        <w:rPr>
          <w:rFonts w:ascii="Arial" w:hAnsi="Arial"/>
          <w:b/>
          <w:color w:val="404154"/>
          <w:spacing w:val="-1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Group: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Hard-coded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group's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sys_id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within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ensure </w:t>
      </w:r>
      <w:r>
        <w:rPr>
          <w:color w:val="404154"/>
          <w:w w:val="115"/>
          <w:sz w:val="21"/>
        </w:rPr>
        <w:t>deterministic assignment.</w:t>
      </w:r>
    </w:p>
    <w:p w14:paraId="5326F701">
      <w:pPr>
        <w:pStyle w:val="7"/>
        <w:numPr>
          <w:ilvl w:val="0"/>
          <w:numId w:val="3"/>
        </w:numPr>
        <w:tabs>
          <w:tab w:val="left" w:pos="501"/>
          <w:tab w:val="left" w:pos="502"/>
        </w:tabs>
        <w:spacing w:before="0" w:after="0" w:line="338" w:lineRule="auto"/>
        <w:ind w:left="501" w:right="463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Logging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&amp;</w:t>
      </w:r>
      <w:r>
        <w:rPr>
          <w:rFonts w:ascii="Arial" w:hAns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Error Handling: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Designer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failure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path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logged;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 specifies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execution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history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manual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reconciliation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steps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(see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Error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&amp;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Exception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card).</w:t>
      </w:r>
    </w:p>
    <w:p w14:paraId="773612CD">
      <w:pPr>
        <w:spacing w:after="0" w:line="338" w:lineRule="auto"/>
        <w:jc w:val="left"/>
        <w:rPr>
          <w:sz w:val="21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36633418">
      <w:pPr>
        <w:pStyle w:val="2"/>
      </w:pPr>
      <w:r>
        <w:pict>
          <v:rect id="docshape56" o:spid="_x0000_s1081" o:spt="1" style="position:absolute;left:0pt;margin-left:0pt;margin-top:0pt;height:841.65pt;width:595.4pt;mso-position-horizontal-relative:page;mso-position-vertical-relative:page;z-index:-251651072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>Catalog</w:t>
      </w:r>
      <w:r>
        <w:rPr>
          <w:color w:val="1B1B27"/>
          <w:spacing w:val="-39"/>
        </w:rPr>
        <w:t xml:space="preserve"> </w:t>
      </w:r>
      <w:r>
        <w:rPr>
          <w:color w:val="1B1B27"/>
        </w:rPr>
        <w:t>Task</w:t>
      </w:r>
      <w:r>
        <w:rPr>
          <w:color w:val="1B1B27"/>
          <w:spacing w:val="-39"/>
        </w:rPr>
        <w:t xml:space="preserve"> </w:t>
      </w:r>
      <w:r>
        <w:rPr>
          <w:color w:val="1B1B27"/>
          <w:spacing w:val="-2"/>
        </w:rPr>
        <w:t>Design</w:t>
      </w:r>
    </w:p>
    <w:p w14:paraId="1B2F0892">
      <w:pPr>
        <w:pStyle w:val="5"/>
        <w:spacing w:before="2"/>
        <w:rPr>
          <w:rFonts w:ascii="Century"/>
          <w:sz w:val="46"/>
        </w:rPr>
      </w:pPr>
    </w:p>
    <w:p w14:paraId="2BA69BB4">
      <w:pPr>
        <w:pStyle w:val="5"/>
        <w:spacing w:line="338" w:lineRule="auto"/>
        <w:ind w:left="165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receives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explicit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field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values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from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Requested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Item.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table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below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captures </w:t>
      </w:r>
      <w:r>
        <w:rPr>
          <w:color w:val="404154"/>
          <w:w w:val="110"/>
        </w:rPr>
        <w:t>designed fields, values, and rationale.</w:t>
      </w:r>
    </w:p>
    <w:p w14:paraId="6A5DB316">
      <w:pPr>
        <w:pStyle w:val="5"/>
        <w:rPr>
          <w:sz w:val="20"/>
        </w:rPr>
      </w:pPr>
    </w:p>
    <w:p w14:paraId="19AEA25A">
      <w:pPr>
        <w:pStyle w:val="5"/>
        <w:spacing w:before="10"/>
        <w:rPr>
          <w:sz w:val="16"/>
        </w:rPr>
      </w:pPr>
    </w:p>
    <w:tbl>
      <w:tblPr>
        <w:tblStyle w:val="4"/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9"/>
        <w:gridCol w:w="3512"/>
        <w:gridCol w:w="4156"/>
      </w:tblGrid>
      <w:tr w14:paraId="06D48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709" w:type="dxa"/>
            <w:tcBorders>
              <w:bottom w:val="single" w:color="000000" w:sz="6" w:space="0"/>
            </w:tcBorders>
            <w:shd w:val="clear" w:color="auto" w:fill="F8F8FF"/>
          </w:tcPr>
          <w:p w14:paraId="4DC9CF3D">
            <w:pPr>
              <w:pStyle w:val="8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Field</w:t>
            </w:r>
          </w:p>
        </w:tc>
        <w:tc>
          <w:tcPr>
            <w:tcW w:w="3512" w:type="dxa"/>
            <w:tcBorders>
              <w:bottom w:val="single" w:color="000000" w:sz="6" w:space="0"/>
            </w:tcBorders>
            <w:shd w:val="clear" w:color="auto" w:fill="F8F8FF"/>
          </w:tcPr>
          <w:p w14:paraId="3C5CE3F2">
            <w:pPr>
              <w:pStyle w:val="8"/>
              <w:spacing w:line="223" w:lineRule="exact"/>
              <w:ind w:left="62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Designed</w:t>
            </w:r>
            <w:r>
              <w:rPr>
                <w:rFonts w:ascii="Arial"/>
                <w:b/>
                <w:color w:val="404154"/>
                <w:spacing w:val="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Value</w:t>
            </w:r>
          </w:p>
        </w:tc>
        <w:tc>
          <w:tcPr>
            <w:tcW w:w="4156" w:type="dxa"/>
            <w:tcBorders>
              <w:bottom w:val="single" w:color="000000" w:sz="6" w:space="0"/>
            </w:tcBorders>
            <w:shd w:val="clear" w:color="auto" w:fill="F8F8FF"/>
          </w:tcPr>
          <w:p w14:paraId="63D61C4C">
            <w:pPr>
              <w:pStyle w:val="8"/>
              <w:spacing w:line="223" w:lineRule="exact"/>
              <w:ind w:left="22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</w:tr>
      <w:tr w14:paraId="7CB72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 w:hRule="atLeast"/>
        </w:trPr>
        <w:tc>
          <w:tcPr>
            <w:tcW w:w="270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1049D6A1">
            <w:pPr>
              <w:pStyle w:val="8"/>
              <w:rPr>
                <w:sz w:val="24"/>
              </w:rPr>
            </w:pPr>
          </w:p>
          <w:p w14:paraId="35FD3F13">
            <w:pPr>
              <w:pStyle w:val="8"/>
              <w:spacing w:before="5"/>
              <w:rPr>
                <w:sz w:val="23"/>
              </w:rPr>
            </w:pPr>
          </w:p>
          <w:p w14:paraId="53FFABA6">
            <w:pPr>
              <w:pStyle w:val="8"/>
              <w:spacing w:before="1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51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68D44E1">
            <w:pPr>
              <w:pStyle w:val="8"/>
              <w:spacing w:before="2"/>
              <w:rPr>
                <w:sz w:val="25"/>
              </w:rPr>
            </w:pPr>
          </w:p>
          <w:p w14:paraId="0E7473D0">
            <w:pPr>
              <w:pStyle w:val="8"/>
              <w:spacing w:before="1" w:line="254" w:lineRule="auto"/>
              <w:ind w:left="62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Requested Item Record </w:t>
            </w:r>
            <w:r>
              <w:rPr>
                <w:color w:val="404154"/>
                <w:w w:val="115"/>
                <w:sz w:val="21"/>
              </w:rPr>
              <w:t>(reference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to </w:t>
            </w:r>
            <w:r>
              <w:rPr>
                <w:color w:val="404154"/>
                <w:spacing w:val="-2"/>
                <w:w w:val="115"/>
                <w:sz w:val="21"/>
              </w:rPr>
              <w:t>sc_req_item.sys_id)</w:t>
            </w:r>
          </w:p>
        </w:tc>
        <w:tc>
          <w:tcPr>
            <w:tcW w:w="4156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2E0668E">
            <w:pPr>
              <w:pStyle w:val="8"/>
              <w:rPr>
                <w:sz w:val="24"/>
              </w:rPr>
            </w:pPr>
          </w:p>
          <w:p w14:paraId="6AFD1700">
            <w:pPr>
              <w:pStyle w:val="8"/>
              <w:spacing w:before="140" w:line="254" w:lineRule="auto"/>
              <w:ind w:left="22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Links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original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for </w:t>
            </w:r>
            <w:r>
              <w:rPr>
                <w:color w:val="404154"/>
                <w:w w:val="115"/>
                <w:sz w:val="21"/>
              </w:rPr>
              <w:t>traceability and auditing.</w:t>
            </w:r>
          </w:p>
        </w:tc>
      </w:tr>
      <w:tr w14:paraId="13D01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1" w:hRule="atLeast"/>
        </w:trPr>
        <w:tc>
          <w:tcPr>
            <w:tcW w:w="270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5B0F59CB">
            <w:pPr>
              <w:pStyle w:val="8"/>
              <w:rPr>
                <w:sz w:val="24"/>
              </w:rPr>
            </w:pPr>
          </w:p>
          <w:p w14:paraId="06DF1EDA">
            <w:pPr>
              <w:pStyle w:val="8"/>
              <w:spacing w:before="6"/>
              <w:rPr>
                <w:sz w:val="23"/>
              </w:rPr>
            </w:pPr>
          </w:p>
          <w:p w14:paraId="17E65438">
            <w:pPr>
              <w:pStyle w:val="8"/>
              <w:ind w:left="217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51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8902058">
            <w:pPr>
              <w:pStyle w:val="8"/>
              <w:rPr>
                <w:sz w:val="24"/>
              </w:rPr>
            </w:pPr>
          </w:p>
          <w:p w14:paraId="4A6DBECB">
            <w:pPr>
              <w:pStyle w:val="8"/>
              <w:spacing w:before="140" w:line="254" w:lineRule="auto"/>
              <w:ind w:left="623" w:right="13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catalog_task</w:t>
            </w:r>
            <w:r>
              <w:rPr>
                <w:color w:val="404154"/>
                <w:spacing w:val="-19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(or </w:t>
            </w:r>
            <w:r>
              <w:rPr>
                <w:color w:val="404154"/>
                <w:spacing w:val="-2"/>
                <w:w w:val="110"/>
                <w:sz w:val="21"/>
              </w:rPr>
              <w:t>appropriate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subclass)</w:t>
            </w:r>
          </w:p>
        </w:tc>
        <w:tc>
          <w:tcPr>
            <w:tcW w:w="4156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064BB1DC">
            <w:pPr>
              <w:pStyle w:val="8"/>
              <w:rPr>
                <w:sz w:val="24"/>
              </w:rPr>
            </w:pPr>
          </w:p>
          <w:p w14:paraId="20A93A51">
            <w:pPr>
              <w:pStyle w:val="8"/>
              <w:spacing w:before="140" w:line="254" w:lineRule="auto"/>
              <w:ind w:left="225" w:right="108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Defines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type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for </w:t>
            </w:r>
            <w:r>
              <w:rPr>
                <w:color w:val="404154"/>
                <w:w w:val="115"/>
                <w:sz w:val="21"/>
              </w:rPr>
              <w:t>configuration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work.</w:t>
            </w:r>
          </w:p>
        </w:tc>
      </w:tr>
      <w:tr w14:paraId="63770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0" w:hRule="atLeast"/>
        </w:trPr>
        <w:tc>
          <w:tcPr>
            <w:tcW w:w="270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5147D2B1">
            <w:pPr>
              <w:pStyle w:val="8"/>
              <w:rPr>
                <w:sz w:val="24"/>
              </w:rPr>
            </w:pPr>
          </w:p>
          <w:p w14:paraId="535008F3">
            <w:pPr>
              <w:pStyle w:val="8"/>
              <w:rPr>
                <w:sz w:val="24"/>
              </w:rPr>
            </w:pPr>
          </w:p>
          <w:p w14:paraId="0C14701C">
            <w:pPr>
              <w:pStyle w:val="8"/>
              <w:spacing w:before="4"/>
              <w:rPr>
                <w:sz w:val="30"/>
              </w:rPr>
            </w:pPr>
          </w:p>
          <w:p w14:paraId="763E7A04">
            <w:pPr>
              <w:pStyle w:val="8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51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DA610CA">
            <w:pPr>
              <w:pStyle w:val="8"/>
              <w:rPr>
                <w:sz w:val="24"/>
              </w:rPr>
            </w:pPr>
          </w:p>
          <w:p w14:paraId="7DB23092">
            <w:pPr>
              <w:pStyle w:val="8"/>
              <w:spacing w:before="11"/>
              <w:rPr>
                <w:sz w:val="20"/>
              </w:rPr>
            </w:pPr>
          </w:p>
          <w:p w14:paraId="13E5126C">
            <w:pPr>
              <w:pStyle w:val="8"/>
              <w:spacing w:line="254" w:lineRule="auto"/>
              <w:ind w:left="623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"Laptop need to Configured"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(composed from item name and </w:t>
            </w:r>
            <w:r>
              <w:rPr>
                <w:color w:val="404154"/>
                <w:spacing w:val="-2"/>
                <w:w w:val="110"/>
                <w:sz w:val="21"/>
              </w:rPr>
              <w:t>requested_item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variables)</w:t>
            </w:r>
          </w:p>
        </w:tc>
        <w:tc>
          <w:tcPr>
            <w:tcW w:w="4156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1CAFF82">
            <w:pPr>
              <w:pStyle w:val="8"/>
              <w:rPr>
                <w:sz w:val="24"/>
              </w:rPr>
            </w:pPr>
          </w:p>
          <w:p w14:paraId="5E9FAB99">
            <w:pPr>
              <w:pStyle w:val="8"/>
              <w:rPr>
                <w:sz w:val="24"/>
              </w:rPr>
            </w:pPr>
          </w:p>
          <w:p w14:paraId="4570E9DE">
            <w:pPr>
              <w:pStyle w:val="8"/>
              <w:spacing w:before="2"/>
              <w:rPr>
                <w:sz w:val="19"/>
              </w:rPr>
            </w:pPr>
          </w:p>
          <w:p w14:paraId="222F972A">
            <w:pPr>
              <w:pStyle w:val="8"/>
              <w:spacing w:before="1" w:line="254" w:lineRule="auto"/>
              <w:ind w:left="22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concise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work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summary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for </w:t>
            </w:r>
            <w:r>
              <w:rPr>
                <w:color w:val="404154"/>
                <w:w w:val="110"/>
                <w:sz w:val="21"/>
              </w:rPr>
              <w:t>assignee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queues.</w:t>
            </w:r>
          </w:p>
        </w:tc>
      </w:tr>
      <w:tr w14:paraId="39FD3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0" w:hRule="atLeast"/>
        </w:trPr>
        <w:tc>
          <w:tcPr>
            <w:tcW w:w="270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C5889F7">
            <w:pPr>
              <w:pStyle w:val="8"/>
              <w:rPr>
                <w:sz w:val="24"/>
              </w:rPr>
            </w:pPr>
          </w:p>
          <w:p w14:paraId="3BAB5FB9">
            <w:pPr>
              <w:pStyle w:val="8"/>
              <w:rPr>
                <w:sz w:val="24"/>
              </w:rPr>
            </w:pPr>
          </w:p>
          <w:p w14:paraId="79AF6BF9">
            <w:pPr>
              <w:pStyle w:val="8"/>
              <w:spacing w:before="4"/>
              <w:rPr>
                <w:sz w:val="30"/>
              </w:rPr>
            </w:pPr>
          </w:p>
          <w:p w14:paraId="6F511332">
            <w:pPr>
              <w:pStyle w:val="8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51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36AB57A8">
            <w:pPr>
              <w:pStyle w:val="8"/>
              <w:spacing w:before="10"/>
              <w:rPr>
                <w:sz w:val="33"/>
              </w:rPr>
            </w:pPr>
          </w:p>
          <w:p w14:paraId="2EFA932C">
            <w:pPr>
              <w:pStyle w:val="8"/>
              <w:spacing w:line="254" w:lineRule="auto"/>
              <w:ind w:left="623" w:right="1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"Laptop need to </w:t>
            </w:r>
            <w:r>
              <w:rPr>
                <w:color w:val="404154"/>
                <w:w w:val="105"/>
                <w:sz w:val="21"/>
              </w:rPr>
              <w:t>Configured"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plus variable </w:t>
            </w:r>
            <w:r>
              <w:rPr>
                <w:color w:val="404154"/>
                <w:w w:val="110"/>
                <w:sz w:val="21"/>
              </w:rPr>
              <w:t>details (model, OS, delivery) pulled from requested item</w:t>
            </w:r>
          </w:p>
        </w:tc>
        <w:tc>
          <w:tcPr>
            <w:tcW w:w="4156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F1D2AEE">
            <w:pPr>
              <w:pStyle w:val="8"/>
              <w:rPr>
                <w:sz w:val="24"/>
              </w:rPr>
            </w:pPr>
          </w:p>
          <w:p w14:paraId="0A8CA720">
            <w:pPr>
              <w:pStyle w:val="8"/>
              <w:rPr>
                <w:sz w:val="24"/>
              </w:rPr>
            </w:pPr>
          </w:p>
          <w:p w14:paraId="7ED28182">
            <w:pPr>
              <w:pStyle w:val="8"/>
              <w:spacing w:before="3"/>
              <w:rPr>
                <w:sz w:val="19"/>
              </w:rPr>
            </w:pPr>
          </w:p>
          <w:p w14:paraId="18FBDF18">
            <w:pPr>
              <w:pStyle w:val="8"/>
              <w:spacing w:line="254" w:lineRule="auto"/>
              <w:ind w:left="22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Supplies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actionable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the </w:t>
            </w:r>
            <w:r>
              <w:rPr>
                <w:color w:val="404154"/>
                <w:w w:val="115"/>
                <w:sz w:val="21"/>
              </w:rPr>
              <w:t>hardware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technician.</w:t>
            </w:r>
          </w:p>
        </w:tc>
      </w:tr>
      <w:tr w14:paraId="1D306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270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1FEDEE51">
            <w:pPr>
              <w:pStyle w:val="8"/>
              <w:spacing w:before="1"/>
              <w:rPr>
                <w:sz w:val="32"/>
              </w:rPr>
            </w:pPr>
          </w:p>
          <w:p w14:paraId="52C836CB">
            <w:pPr>
              <w:pStyle w:val="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51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E5395C2">
            <w:pPr>
              <w:pStyle w:val="8"/>
              <w:spacing w:before="1"/>
              <w:rPr>
                <w:sz w:val="32"/>
              </w:rPr>
            </w:pPr>
          </w:p>
          <w:p w14:paraId="1C92AE73">
            <w:pPr>
              <w:pStyle w:val="8"/>
              <w:ind w:left="62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4156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88B19E4">
            <w:pPr>
              <w:pStyle w:val="8"/>
              <w:spacing w:before="10"/>
              <w:rPr>
                <w:sz w:val="20"/>
              </w:rPr>
            </w:pPr>
          </w:p>
          <w:p w14:paraId="19644D14">
            <w:pPr>
              <w:pStyle w:val="8"/>
              <w:ind w:left="22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Designates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ownership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for</w:t>
            </w:r>
          </w:p>
          <w:p w14:paraId="313EE598">
            <w:pPr>
              <w:pStyle w:val="8"/>
              <w:spacing w:before="15"/>
              <w:ind w:left="22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1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activities.</w:t>
            </w:r>
          </w:p>
        </w:tc>
      </w:tr>
      <w:tr w14:paraId="416FA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1" w:hRule="atLeast"/>
        </w:trPr>
        <w:tc>
          <w:tcPr>
            <w:tcW w:w="2709" w:type="dxa"/>
            <w:tcBorders>
              <w:top w:val="single" w:color="000000" w:sz="6" w:space="0"/>
            </w:tcBorders>
            <w:shd w:val="clear" w:color="auto" w:fill="F8F8FF"/>
          </w:tcPr>
          <w:p w14:paraId="7CB75C15">
            <w:pPr>
              <w:pStyle w:val="8"/>
              <w:rPr>
                <w:sz w:val="24"/>
              </w:rPr>
            </w:pPr>
          </w:p>
          <w:p w14:paraId="1B97A460">
            <w:pPr>
              <w:pStyle w:val="8"/>
              <w:rPr>
                <w:sz w:val="24"/>
              </w:rPr>
            </w:pPr>
          </w:p>
          <w:p w14:paraId="1ACB75A5">
            <w:pPr>
              <w:pStyle w:val="8"/>
              <w:spacing w:before="166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512" w:type="dxa"/>
            <w:tcBorders>
              <w:top w:val="single" w:color="000000" w:sz="6" w:space="0"/>
            </w:tcBorders>
            <w:shd w:val="clear" w:color="auto" w:fill="F8F8FF"/>
          </w:tcPr>
          <w:p w14:paraId="478DD596">
            <w:pPr>
              <w:pStyle w:val="8"/>
              <w:rPr>
                <w:sz w:val="24"/>
              </w:rPr>
            </w:pPr>
          </w:p>
          <w:p w14:paraId="700746F3">
            <w:pPr>
              <w:pStyle w:val="8"/>
              <w:rPr>
                <w:sz w:val="24"/>
              </w:rPr>
            </w:pPr>
          </w:p>
          <w:p w14:paraId="2A717B5E">
            <w:pPr>
              <w:pStyle w:val="8"/>
              <w:spacing w:before="166"/>
              <w:ind w:left="62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  <w:r>
              <w:rPr>
                <w:color w:val="404154"/>
                <w:spacing w:val="-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(precondition)</w:t>
            </w:r>
          </w:p>
        </w:tc>
        <w:tc>
          <w:tcPr>
            <w:tcW w:w="4156" w:type="dxa"/>
            <w:tcBorders>
              <w:top w:val="single" w:color="000000" w:sz="6" w:space="0"/>
            </w:tcBorders>
            <w:shd w:val="clear" w:color="auto" w:fill="F8F8FF"/>
          </w:tcPr>
          <w:p w14:paraId="5283819D">
            <w:pPr>
              <w:pStyle w:val="8"/>
              <w:spacing w:before="2"/>
              <w:rPr>
                <w:sz w:val="28"/>
              </w:rPr>
            </w:pPr>
          </w:p>
          <w:p w14:paraId="790B30AB">
            <w:pPr>
              <w:pStyle w:val="8"/>
              <w:spacing w:line="250" w:lineRule="atLeast"/>
              <w:ind w:left="225" w:right="27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The Flow only executes when </w:t>
            </w:r>
            <w:r>
              <w:rPr>
                <w:color w:val="404154"/>
                <w:w w:val="105"/>
                <w:sz w:val="21"/>
              </w:rPr>
              <w:t xml:space="preserve">approval is present; ensures tasks </w:t>
            </w:r>
            <w:r>
              <w:rPr>
                <w:color w:val="404154"/>
                <w:w w:val="110"/>
                <w:sz w:val="21"/>
              </w:rPr>
              <w:t xml:space="preserve">are not created for unapproved </w:t>
            </w:r>
            <w:r>
              <w:rPr>
                <w:color w:val="404154"/>
                <w:spacing w:val="-2"/>
                <w:w w:val="110"/>
                <w:sz w:val="21"/>
              </w:rPr>
              <w:t>requests.</w:t>
            </w:r>
          </w:p>
        </w:tc>
      </w:tr>
    </w:tbl>
    <w:p w14:paraId="216DC319">
      <w:pPr>
        <w:pStyle w:val="5"/>
        <w:rPr>
          <w:sz w:val="20"/>
        </w:rPr>
      </w:pPr>
    </w:p>
    <w:p w14:paraId="0DBE3862">
      <w:pPr>
        <w:pStyle w:val="5"/>
        <w:rPr>
          <w:sz w:val="20"/>
        </w:rPr>
      </w:pPr>
    </w:p>
    <w:p w14:paraId="66C5D1B3">
      <w:pPr>
        <w:pStyle w:val="5"/>
        <w:spacing w:before="2"/>
        <w:rPr>
          <w:sz w:val="19"/>
        </w:rPr>
      </w:pPr>
    </w:p>
    <w:p w14:paraId="2A19583A">
      <w:pPr>
        <w:pStyle w:val="5"/>
        <w:ind w:left="165"/>
      </w:pPr>
      <w:r>
        <w:rPr>
          <w:color w:val="404154"/>
          <w:w w:val="105"/>
        </w:rPr>
        <w:t>Field</w:t>
      </w:r>
      <w:r>
        <w:rPr>
          <w:color w:val="404154"/>
          <w:spacing w:val="18"/>
          <w:w w:val="105"/>
        </w:rPr>
        <w:t xml:space="preserve"> </w:t>
      </w:r>
      <w:r>
        <w:rPr>
          <w:color w:val="404154"/>
          <w:w w:val="105"/>
        </w:rPr>
        <w:t>population</w:t>
      </w:r>
      <w:r>
        <w:rPr>
          <w:color w:val="404154"/>
          <w:spacing w:val="16"/>
          <w:w w:val="105"/>
        </w:rPr>
        <w:t xml:space="preserve"> </w:t>
      </w:r>
      <w:r>
        <w:rPr>
          <w:color w:val="404154"/>
          <w:spacing w:val="-2"/>
          <w:w w:val="105"/>
        </w:rPr>
        <w:t>process:</w:t>
      </w:r>
    </w:p>
    <w:p w14:paraId="74C562EB">
      <w:pPr>
        <w:pStyle w:val="5"/>
        <w:spacing w:before="6"/>
        <w:rPr>
          <w:sz w:val="31"/>
        </w:rPr>
      </w:pPr>
    </w:p>
    <w:p w14:paraId="4B6351EF">
      <w:pPr>
        <w:pStyle w:val="7"/>
        <w:numPr>
          <w:ilvl w:val="0"/>
          <w:numId w:val="4"/>
        </w:numPr>
        <w:tabs>
          <w:tab w:val="left" w:pos="502"/>
        </w:tabs>
        <w:spacing w:before="1" w:after="0" w:line="240" w:lineRule="auto"/>
        <w:ind w:left="501" w:right="0" w:hanging="337"/>
        <w:jc w:val="left"/>
        <w:rPr>
          <w:sz w:val="21"/>
        </w:rPr>
      </w:pPr>
      <w:r>
        <w:rPr>
          <w:color w:val="404154"/>
          <w:spacing w:val="-2"/>
          <w:w w:val="110"/>
          <w:sz w:val="21"/>
        </w:rPr>
        <w:t>Flow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reads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requested_item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fields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variables,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concatenates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maps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them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short_description</w:t>
      </w:r>
    </w:p>
    <w:p w14:paraId="73ECEE21">
      <w:pPr>
        <w:pStyle w:val="5"/>
        <w:spacing w:before="96"/>
        <w:ind w:left="501"/>
      </w:pPr>
      <w:r>
        <w:rPr>
          <w:color w:val="404154"/>
          <w:w w:val="105"/>
        </w:rPr>
        <w:t>and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spacing w:val="-2"/>
          <w:w w:val="105"/>
        </w:rPr>
        <w:t>description.</w:t>
      </w:r>
    </w:p>
    <w:p w14:paraId="73172442">
      <w:pPr>
        <w:pStyle w:val="7"/>
        <w:numPr>
          <w:ilvl w:val="0"/>
          <w:numId w:val="4"/>
        </w:numPr>
        <w:tabs>
          <w:tab w:val="left" w:pos="502"/>
        </w:tabs>
        <w:spacing w:before="98" w:after="0" w:line="338" w:lineRule="auto"/>
        <w:ind w:left="501" w:right="254" w:hanging="336"/>
        <w:jc w:val="left"/>
        <w:rPr>
          <w:sz w:val="21"/>
        </w:rPr>
      </w:pPr>
      <w:r>
        <w:rPr>
          <w:color w:val="404154"/>
          <w:w w:val="110"/>
          <w:sz w:val="21"/>
        </w:rPr>
        <w:t>Flow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assignment_group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referencing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group's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sys_id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stored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 as a Flow constant.</w:t>
      </w:r>
    </w:p>
    <w:p w14:paraId="796323A7">
      <w:pPr>
        <w:pStyle w:val="7"/>
        <w:numPr>
          <w:ilvl w:val="0"/>
          <w:numId w:val="4"/>
        </w:numPr>
        <w:tabs>
          <w:tab w:val="left" w:pos="502"/>
        </w:tabs>
        <w:spacing w:before="0" w:after="0" w:line="338" w:lineRule="auto"/>
        <w:ind w:left="501" w:right="301" w:hanging="336"/>
        <w:jc w:val="left"/>
        <w:rPr>
          <w:sz w:val="21"/>
        </w:rPr>
      </w:pPr>
      <w:r>
        <w:rPr>
          <w:color w:val="404154"/>
          <w:w w:val="110"/>
          <w:sz w:val="21"/>
        </w:rPr>
        <w:t>A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reference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requested_item.sys_id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written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catalog_task.request_item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preserve </w:t>
      </w:r>
      <w:r>
        <w:rPr>
          <w:color w:val="404154"/>
          <w:w w:val="115"/>
          <w:sz w:val="21"/>
        </w:rPr>
        <w:t>bi-directional</w:t>
      </w:r>
      <w:r>
        <w:rPr>
          <w:color w:val="404154"/>
          <w:spacing w:val="-3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traceability.</w:t>
      </w:r>
    </w:p>
    <w:p w14:paraId="7FEE5CBD">
      <w:pPr>
        <w:spacing w:after="0" w:line="338" w:lineRule="auto"/>
        <w:jc w:val="left"/>
        <w:rPr>
          <w:sz w:val="21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5F4956E1">
      <w:pPr>
        <w:pStyle w:val="2"/>
      </w:pPr>
      <w:r>
        <w:pict>
          <v:rect id="docshape57" o:spid="_x0000_s1082" o:spt="1" style="position:absolute;left:0pt;margin-left:0pt;margin-top:0pt;height:841.65pt;width:595.4pt;mso-position-horizontal-relative:page;mso-position-vertical-relative:page;z-index:-25165004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>Service</w:t>
      </w:r>
      <w:r>
        <w:rPr>
          <w:color w:val="1B1B27"/>
          <w:spacing w:val="-39"/>
        </w:rPr>
        <w:t xml:space="preserve"> </w:t>
      </w:r>
      <w:r>
        <w:rPr>
          <w:color w:val="1B1B27"/>
        </w:rPr>
        <w:t>Catalog</w:t>
      </w:r>
      <w:r>
        <w:rPr>
          <w:color w:val="1B1B27"/>
          <w:spacing w:val="-39"/>
        </w:rPr>
        <w:t xml:space="preserve"> </w:t>
      </w:r>
      <w:r>
        <w:rPr>
          <w:color w:val="1B1B27"/>
          <w:spacing w:val="-2"/>
        </w:rPr>
        <w:t>Design</w:t>
      </w:r>
    </w:p>
    <w:p w14:paraId="51694EC5">
      <w:pPr>
        <w:pStyle w:val="5"/>
        <w:spacing w:before="2"/>
        <w:rPr>
          <w:rFonts w:ascii="Century"/>
          <w:sz w:val="46"/>
        </w:rPr>
      </w:pPr>
    </w:p>
    <w:p w14:paraId="59B8CB63">
      <w:pPr>
        <w:pStyle w:val="5"/>
        <w:ind w:left="165"/>
      </w:pPr>
      <w:r>
        <w:rPr>
          <w:color w:val="404154"/>
          <w:w w:val="110"/>
        </w:rPr>
        <w:t>Design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considerations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4"/>
          <w:w w:val="110"/>
        </w:rPr>
        <w:t>item:</w:t>
      </w:r>
    </w:p>
    <w:p w14:paraId="4AEF82FC">
      <w:pPr>
        <w:pStyle w:val="5"/>
        <w:spacing w:before="3"/>
        <w:rPr>
          <w:sz w:val="31"/>
        </w:rPr>
      </w:pPr>
    </w:p>
    <w:p w14:paraId="0675EE5F">
      <w:pPr>
        <w:pStyle w:val="7"/>
        <w:numPr>
          <w:ilvl w:val="0"/>
          <w:numId w:val="5"/>
        </w:numPr>
        <w:tabs>
          <w:tab w:val="left" w:pos="501"/>
          <w:tab w:val="left" w:pos="502"/>
        </w:tabs>
        <w:spacing w:before="1" w:after="0" w:line="240" w:lineRule="auto"/>
        <w:ind w:left="501" w:right="0" w:hanging="337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location: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Place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under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category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discoverability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correct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routing.</w:t>
      </w:r>
    </w:p>
    <w:p w14:paraId="382030B5">
      <w:pPr>
        <w:pStyle w:val="7"/>
        <w:numPr>
          <w:ilvl w:val="0"/>
          <w:numId w:val="5"/>
        </w:numPr>
        <w:tabs>
          <w:tab w:val="left" w:pos="501"/>
          <w:tab w:val="left" w:pos="502"/>
        </w:tabs>
        <w:spacing w:before="92" w:after="0" w:line="338" w:lineRule="auto"/>
        <w:ind w:left="501" w:right="617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Item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variables:</w:t>
      </w:r>
      <w:r>
        <w:rPr>
          <w:rFonts w:ascii="Arial" w:hAnsi="Arial"/>
          <w:b/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Include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only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variables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(model,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OS,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delivery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location, asset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tag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preference)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defined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Analysis;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keep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variables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minimal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match supported workflow.</w:t>
      </w:r>
    </w:p>
    <w:p w14:paraId="5A81BD6F">
      <w:pPr>
        <w:pStyle w:val="7"/>
        <w:numPr>
          <w:ilvl w:val="0"/>
          <w:numId w:val="5"/>
        </w:numPr>
        <w:tabs>
          <w:tab w:val="left" w:pos="501"/>
          <w:tab w:val="left" w:pos="502"/>
        </w:tabs>
        <w:spacing w:before="0" w:after="0" w:line="236" w:lineRule="exact"/>
        <w:ind w:left="501" w:right="0" w:hanging="337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Process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configuration: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item’s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process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(“Standard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Task”)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via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5"/>
          <w:w w:val="110"/>
          <w:sz w:val="21"/>
        </w:rPr>
        <w:t>the</w:t>
      </w:r>
    </w:p>
    <w:p w14:paraId="0AB43041">
      <w:pPr>
        <w:pStyle w:val="5"/>
        <w:spacing w:before="96"/>
        <w:ind w:left="501"/>
      </w:pPr>
      <w:r>
        <w:rPr>
          <w:color w:val="404154"/>
          <w:w w:val="105"/>
        </w:rPr>
        <w:t>Process</w:t>
      </w:r>
      <w:r>
        <w:rPr>
          <w:color w:val="404154"/>
          <w:spacing w:val="8"/>
          <w:w w:val="105"/>
        </w:rPr>
        <w:t xml:space="preserve"> </w:t>
      </w:r>
      <w:r>
        <w:rPr>
          <w:color w:val="404154"/>
          <w:w w:val="105"/>
        </w:rPr>
        <w:t>Engine</w:t>
      </w:r>
      <w:r>
        <w:rPr>
          <w:color w:val="404154"/>
          <w:spacing w:val="5"/>
          <w:w w:val="105"/>
        </w:rPr>
        <w:t xml:space="preserve"> </w:t>
      </w:r>
      <w:r>
        <w:rPr>
          <w:rFonts w:ascii="Times New Roman" w:hAnsi="Times New Roman"/>
          <w:color w:val="404154"/>
          <w:w w:val="105"/>
        </w:rPr>
        <w:t>→</w:t>
      </w:r>
      <w:r>
        <w:rPr>
          <w:rFonts w:ascii="Times New Roman" w:hAnsi="Times New Roman"/>
          <w:color w:val="404154"/>
          <w:spacing w:val="10"/>
          <w:w w:val="105"/>
        </w:rPr>
        <w:t xml:space="preserve"> </w:t>
      </w:r>
      <w:r>
        <w:rPr>
          <w:color w:val="404154"/>
          <w:w w:val="105"/>
        </w:rPr>
        <w:t>Flow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assignment</w:t>
      </w:r>
      <w:r>
        <w:rPr>
          <w:color w:val="404154"/>
          <w:spacing w:val="1"/>
          <w:w w:val="105"/>
        </w:rPr>
        <w:t xml:space="preserve"> </w:t>
      </w:r>
      <w:r>
        <w:rPr>
          <w:color w:val="404154"/>
          <w:w w:val="105"/>
        </w:rPr>
        <w:t>property</w:t>
      </w:r>
      <w:r>
        <w:rPr>
          <w:color w:val="404154"/>
          <w:spacing w:val="15"/>
          <w:w w:val="105"/>
        </w:rPr>
        <w:t xml:space="preserve"> </w:t>
      </w:r>
      <w:r>
        <w:rPr>
          <w:color w:val="404154"/>
          <w:w w:val="105"/>
        </w:rPr>
        <w:t>on</w:t>
      </w:r>
      <w:r>
        <w:rPr>
          <w:color w:val="404154"/>
          <w:spacing w:val="9"/>
          <w:w w:val="105"/>
        </w:rPr>
        <w:t xml:space="preserve"> </w:t>
      </w:r>
      <w:r>
        <w:rPr>
          <w:color w:val="404154"/>
          <w:w w:val="105"/>
        </w:rPr>
        <w:t>the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w w:val="105"/>
        </w:rPr>
        <w:t>catalog</w:t>
      </w:r>
      <w:r>
        <w:rPr>
          <w:color w:val="404154"/>
          <w:spacing w:val="1"/>
          <w:w w:val="105"/>
        </w:rPr>
        <w:t xml:space="preserve"> </w:t>
      </w:r>
      <w:r>
        <w:rPr>
          <w:color w:val="404154"/>
          <w:w w:val="105"/>
        </w:rPr>
        <w:t>item</w:t>
      </w:r>
      <w:r>
        <w:rPr>
          <w:color w:val="404154"/>
          <w:spacing w:val="9"/>
          <w:w w:val="105"/>
        </w:rPr>
        <w:t xml:space="preserve"> </w:t>
      </w:r>
      <w:r>
        <w:rPr>
          <w:color w:val="404154"/>
          <w:spacing w:val="-2"/>
          <w:w w:val="105"/>
        </w:rPr>
        <w:t>record.</w:t>
      </w:r>
    </w:p>
    <w:p w14:paraId="2E14E5BD">
      <w:pPr>
        <w:pStyle w:val="7"/>
        <w:numPr>
          <w:ilvl w:val="0"/>
          <w:numId w:val="5"/>
        </w:numPr>
        <w:tabs>
          <w:tab w:val="left" w:pos="501"/>
          <w:tab w:val="left" w:pos="502"/>
        </w:tabs>
        <w:spacing w:before="93" w:after="0" w:line="336" w:lineRule="auto"/>
        <w:ind w:left="501" w:right="1371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Order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Now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process: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"Order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Now"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sc_request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sc_req_item records, which supply the Flow trigger.</w:t>
      </w:r>
    </w:p>
    <w:p w14:paraId="0637A60B">
      <w:pPr>
        <w:pStyle w:val="7"/>
        <w:numPr>
          <w:ilvl w:val="0"/>
          <w:numId w:val="5"/>
        </w:numPr>
        <w:tabs>
          <w:tab w:val="left" w:pos="501"/>
          <w:tab w:val="left" w:pos="502"/>
        </w:tabs>
        <w:spacing w:before="0" w:after="0" w:line="338" w:lineRule="auto"/>
        <w:ind w:left="501" w:right="829" w:hanging="336"/>
        <w:jc w:val="left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Requested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Item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generation: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inherits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short_description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variable </w:t>
      </w:r>
      <w:r>
        <w:rPr>
          <w:color w:val="404154"/>
          <w:w w:val="115"/>
          <w:sz w:val="21"/>
        </w:rPr>
        <w:t>payload</w:t>
      </w:r>
      <w:r>
        <w:rPr>
          <w:color w:val="404154"/>
          <w:spacing w:val="-1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to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be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consumed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by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the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Flow.</w:t>
      </w:r>
    </w:p>
    <w:p w14:paraId="20FAFDE6">
      <w:pPr>
        <w:pStyle w:val="5"/>
        <w:rPr>
          <w:sz w:val="24"/>
        </w:rPr>
      </w:pPr>
    </w:p>
    <w:p w14:paraId="3CC6A909">
      <w:pPr>
        <w:pStyle w:val="5"/>
        <w:rPr>
          <w:sz w:val="24"/>
        </w:rPr>
      </w:pPr>
    </w:p>
    <w:p w14:paraId="2F1C867A">
      <w:pPr>
        <w:pStyle w:val="5"/>
        <w:spacing w:before="151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item 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 authoritative entry point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into the automated sequence; correct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catalog configuration is essential to ensure the Flow trigger fires only for intended items.</w:t>
      </w:r>
    </w:p>
    <w:p w14:paraId="1E97511D">
      <w:pPr>
        <w:spacing w:after="0" w:line="336" w:lineRule="auto"/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1120511C">
      <w:pPr>
        <w:pStyle w:val="2"/>
        <w:spacing w:line="249" w:lineRule="auto"/>
        <w:ind w:right="130"/>
      </w:pPr>
      <w:r>
        <w:pict>
          <v:rect id="docshape58" o:spid="_x0000_s1083" o:spt="1" style="position:absolute;left:0pt;margin-left:0pt;margin-top:0pt;height:841.65pt;width:595.4pt;mso-position-horizontal-relative:page;mso-position-vertical-relative:page;z-index:-25165004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 xml:space="preserve">Process Engine / Flow Assignment </w:t>
      </w:r>
      <w:r>
        <w:rPr>
          <w:color w:val="1B1B27"/>
          <w:spacing w:val="-2"/>
          <w:w w:val="105"/>
        </w:rPr>
        <w:t>Design</w:t>
      </w:r>
    </w:p>
    <w:p w14:paraId="4DC7D24C">
      <w:pPr>
        <w:pStyle w:val="5"/>
        <w:spacing w:before="9"/>
        <w:rPr>
          <w:rFonts w:ascii="Century"/>
          <w:sz w:val="44"/>
        </w:rPr>
      </w:pPr>
    </w:p>
    <w:p w14:paraId="656037D8">
      <w:pPr>
        <w:pStyle w:val="5"/>
        <w:ind w:left="165"/>
      </w:pPr>
      <w:r>
        <w:rPr>
          <w:color w:val="404154"/>
          <w:w w:val="110"/>
        </w:rPr>
        <w:t>Design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connect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4"/>
          <w:w w:val="110"/>
        </w:rPr>
        <w:t>Flow:</w:t>
      </w:r>
    </w:p>
    <w:p w14:paraId="6122EBEB">
      <w:pPr>
        <w:pStyle w:val="5"/>
        <w:spacing w:before="4"/>
        <w:rPr>
          <w:sz w:val="31"/>
        </w:rPr>
      </w:pPr>
    </w:p>
    <w:p w14:paraId="5CCFDEE9">
      <w:pPr>
        <w:pStyle w:val="7"/>
        <w:numPr>
          <w:ilvl w:val="0"/>
          <w:numId w:val="6"/>
        </w:numPr>
        <w:tabs>
          <w:tab w:val="left" w:pos="502"/>
        </w:tabs>
        <w:spacing w:before="0" w:after="0" w:line="336" w:lineRule="auto"/>
        <w:ind w:left="501" w:right="332" w:hanging="336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Maintain</w:t>
      </w:r>
      <w:r>
        <w:rPr>
          <w:rFonts w:asci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Items: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Open the Maintain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module, locate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Standard Laptop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record, and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verify </w:t>
      </w:r>
      <w:r>
        <w:rPr>
          <w:color w:val="404154"/>
          <w:w w:val="115"/>
          <w:sz w:val="21"/>
        </w:rPr>
        <w:t>item</w:t>
      </w:r>
      <w:r>
        <w:rPr>
          <w:color w:val="404154"/>
          <w:spacing w:val="-3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variables</w:t>
      </w:r>
      <w:r>
        <w:rPr>
          <w:color w:val="404154"/>
          <w:spacing w:val="-9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and</w:t>
      </w:r>
      <w:r>
        <w:rPr>
          <w:color w:val="404154"/>
          <w:spacing w:val="-2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category.</w:t>
      </w:r>
    </w:p>
    <w:p w14:paraId="5E8B36E0">
      <w:pPr>
        <w:pStyle w:val="7"/>
        <w:numPr>
          <w:ilvl w:val="0"/>
          <w:numId w:val="6"/>
        </w:numPr>
        <w:tabs>
          <w:tab w:val="left" w:pos="502"/>
        </w:tabs>
        <w:spacing w:before="0" w:after="0" w:line="240" w:lineRule="exact"/>
        <w:ind w:left="501" w:right="0" w:hanging="337"/>
        <w:jc w:val="left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Standard</w:t>
      </w:r>
      <w:r>
        <w:rPr>
          <w:rFonts w:ascii="Arial" w:hAnsi="Arial"/>
          <w:b/>
          <w:color w:val="404154"/>
          <w:spacing w:val="10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Laptop</w:t>
      </w:r>
      <w:r>
        <w:rPr>
          <w:rFonts w:ascii="Arial" w:hAnsi="Arial"/>
          <w:b/>
          <w:color w:val="404154"/>
          <w:spacing w:val="9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record:</w:t>
      </w:r>
      <w:r>
        <w:rPr>
          <w:rFonts w:ascii="Arial" w:hAnsi="Arial"/>
          <w:b/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Ensure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record’s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process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configuration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is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set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use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Designer</w:t>
      </w:r>
    </w:p>
    <w:p w14:paraId="329D8949">
      <w:pPr>
        <w:pStyle w:val="5"/>
        <w:spacing w:before="98"/>
        <w:ind w:left="501"/>
      </w:pPr>
      <w:r>
        <w:rPr>
          <w:color w:val="404154"/>
          <w:spacing w:val="-2"/>
          <w:w w:val="110"/>
        </w:rPr>
        <w:t>(Process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Engine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option)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rather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than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legacy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workflows.</w:t>
      </w:r>
    </w:p>
    <w:p w14:paraId="62E46C25">
      <w:pPr>
        <w:pStyle w:val="7"/>
        <w:numPr>
          <w:ilvl w:val="0"/>
          <w:numId w:val="6"/>
        </w:numPr>
        <w:tabs>
          <w:tab w:val="left" w:pos="502"/>
        </w:tabs>
        <w:spacing w:before="92" w:after="0" w:line="240" w:lineRule="auto"/>
        <w:ind w:left="501" w:right="0" w:hanging="337"/>
        <w:jc w:val="left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Process</w:t>
      </w:r>
      <w:r>
        <w:rPr>
          <w:rFonts w:ascii="Arial"/>
          <w:b/>
          <w:color w:val="404154"/>
          <w:spacing w:val="12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Engine:</w:t>
      </w:r>
      <w:r>
        <w:rPr>
          <w:rFonts w:ascii="Arial"/>
          <w:b/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Select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Assignment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reference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"Standard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Laptop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Task"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flow.</w:t>
      </w:r>
    </w:p>
    <w:p w14:paraId="6A92865A">
      <w:pPr>
        <w:pStyle w:val="7"/>
        <w:numPr>
          <w:ilvl w:val="0"/>
          <w:numId w:val="6"/>
        </w:numPr>
        <w:tabs>
          <w:tab w:val="left" w:pos="502"/>
        </w:tabs>
        <w:spacing w:before="95" w:after="0" w:line="240" w:lineRule="auto"/>
        <w:ind w:left="501" w:right="0" w:hanging="337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Existing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automation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removal: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legacy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workflow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business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rule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previously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</w:p>
    <w:p w14:paraId="045B8F02">
      <w:pPr>
        <w:pStyle w:val="5"/>
        <w:spacing w:before="98"/>
        <w:ind w:left="501"/>
      </w:pPr>
      <w:r>
        <w:rPr>
          <w:color w:val="404154"/>
          <w:w w:val="110"/>
        </w:rPr>
        <w:t>tasks,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disable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remove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conflicting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prevent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duplicate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tasks.</w:t>
      </w:r>
    </w:p>
    <w:p w14:paraId="63D80C98">
      <w:pPr>
        <w:pStyle w:val="7"/>
        <w:numPr>
          <w:ilvl w:val="0"/>
          <w:numId w:val="6"/>
        </w:numPr>
        <w:tabs>
          <w:tab w:val="left" w:pos="502"/>
        </w:tabs>
        <w:spacing w:before="93" w:after="0" w:line="338" w:lineRule="auto"/>
        <w:ind w:left="501" w:right="989" w:hanging="336"/>
        <w:jc w:val="left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Flow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assignment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and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save: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Save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publish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changes;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 activated and visible in Flow Designer.</w:t>
      </w:r>
    </w:p>
    <w:p w14:paraId="4CFCEB12">
      <w:pPr>
        <w:pStyle w:val="5"/>
        <w:rPr>
          <w:sz w:val="24"/>
        </w:rPr>
      </w:pPr>
    </w:p>
    <w:p w14:paraId="140AFB05">
      <w:pPr>
        <w:pStyle w:val="5"/>
        <w:rPr>
          <w:sz w:val="24"/>
        </w:rPr>
      </w:pPr>
    </w:p>
    <w:p w14:paraId="13BF634D">
      <w:pPr>
        <w:pStyle w:val="5"/>
        <w:spacing w:before="138"/>
        <w:ind w:left="165"/>
      </w:pPr>
      <w:r>
        <w:rPr>
          <w:color w:val="404154"/>
          <w:spacing w:val="-2"/>
          <w:w w:val="110"/>
        </w:rPr>
        <w:t>Rationale: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assigning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ensures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receives</w:t>
      </w:r>
    </w:p>
    <w:p w14:paraId="6941C46A">
      <w:pPr>
        <w:pStyle w:val="5"/>
        <w:spacing w:before="96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correct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context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(requested_item record)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avoids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accidental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unrelated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items.</w:t>
      </w:r>
    </w:p>
    <w:sectPr>
      <w:pgSz w:w="11920" w:h="16840"/>
      <w:pgMar w:top="560" w:right="640" w:bottom="280" w:left="6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501" w:hanging="336"/>
      </w:pPr>
      <w:rPr>
        <w:rFonts w:hint="default" w:ascii="Arial" w:hAnsi="Arial" w:eastAsia="Arial" w:cs="Arial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501" w:hanging="33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4"/>
        <w:w w:val="191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01" w:hanging="336"/>
        <w:jc w:val="left"/>
      </w:pPr>
      <w:rPr>
        <w:rFonts w:hint="default" w:ascii="Arial" w:hAnsi="Arial" w:eastAsia="Arial" w:cs="Arial"/>
        <w:b/>
        <w:bCs/>
        <w:i w:val="0"/>
        <w:iCs w:val="0"/>
        <w:color w:val="404154"/>
        <w:spacing w:val="-1"/>
        <w:w w:val="104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501" w:hanging="336"/>
      </w:pPr>
      <w:rPr>
        <w:rFonts w:hint="default" w:ascii="Arial" w:hAnsi="Arial" w:eastAsia="Arial" w:cs="Arial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501" w:hanging="336"/>
        <w:jc w:val="left"/>
      </w:pPr>
      <w:rPr>
        <w:rFonts w:hint="default" w:ascii="Arial" w:hAnsi="Arial" w:eastAsia="Arial" w:cs="Arial"/>
        <w:b/>
        <w:bCs/>
        <w:i w:val="0"/>
        <w:iCs w:val="0"/>
        <w:color w:val="404154"/>
        <w:spacing w:val="-1"/>
        <w:w w:val="104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501" w:hanging="336"/>
      </w:pPr>
      <w:rPr>
        <w:rFonts w:hint="default" w:ascii="Arial" w:hAnsi="Arial" w:eastAsia="Arial" w:cs="Arial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B0B24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630" w:lineRule="exact"/>
      <w:ind w:left="165"/>
      <w:outlineLvl w:val="1"/>
    </w:pPr>
    <w:rPr>
      <w:rFonts w:ascii="Century" w:hAnsi="Century" w:eastAsia="Century" w:cs="Century"/>
      <w:sz w:val="54"/>
      <w:szCs w:val="5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21"/>
      <w:szCs w:val="21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501" w:hanging="336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9"/>
    <customShpInfo spid="_x0000_s1030"/>
    <customShpInfo spid="_x0000_s1031"/>
    <customShpInfo spid="_x0000_s1028"/>
    <customShpInfo spid="_x0000_s1033"/>
    <customShpInfo spid="_x0000_s1034"/>
    <customShpInfo spid="_x0000_s1035"/>
    <customShpInfo spid="_x0000_s1032"/>
    <customShpInfo spid="_x0000_s1037"/>
    <customShpInfo spid="_x0000_s1038"/>
    <customShpInfo spid="_x0000_s1039"/>
    <customShpInfo spid="_x0000_s1036"/>
    <customShpInfo spid="_x0000_s1041"/>
    <customShpInfo spid="_x0000_s1042"/>
    <customShpInfo spid="_x0000_s1043"/>
    <customShpInfo spid="_x0000_s1040"/>
    <customShpInfo spid="_x0000_s1045"/>
    <customShpInfo spid="_x0000_s1046"/>
    <customShpInfo spid="_x0000_s1047"/>
    <customShpInfo spid="_x0000_s1044"/>
    <customShpInfo spid="_x0000_s1049"/>
    <customShpInfo spid="_x0000_s1050"/>
    <customShpInfo spid="_x0000_s1051"/>
    <customShpInfo spid="_x0000_s1048"/>
    <customShpInfo spid="_x0000_s1053"/>
    <customShpInfo spid="_x0000_s1054"/>
    <customShpInfo spid="_x0000_s1055"/>
    <customShpInfo spid="_x0000_s1052"/>
    <customShpInfo spid="_x0000_s1057"/>
    <customShpInfo spid="_x0000_s1058"/>
    <customShpInfo spid="_x0000_s1059"/>
    <customShpInfo spid="_x0000_s1056"/>
    <customShpInfo spid="_x0000_s1061"/>
    <customShpInfo spid="_x0000_s1062"/>
    <customShpInfo spid="_x0000_s1063"/>
    <customShpInfo spid="_x0000_s1060"/>
    <customShpInfo spid="_x0000_s1065"/>
    <customShpInfo spid="_x0000_s1066"/>
    <customShpInfo spid="_x0000_s1067"/>
    <customShpInfo spid="_x0000_s1064"/>
    <customShpInfo spid="_x0000_s1068"/>
    <customShpInfo spid="_x0000_s1069"/>
    <customShpInfo spid="_x0000_s1070"/>
    <customShpInfo spid="_x0000_s1071"/>
    <customShpInfo spid="_x0000_s1072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73"/>
    <customShpInfo spid="_x0000_s1080"/>
    <customShpInfo spid="_x0000_s1081"/>
    <customShpInfo spid="_x0000_s1082"/>
    <customShpInfo spid="_x0000_s108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1431</Words>
  <Characters>9130</Characters>
  <TotalTime>0</TotalTime>
  <ScaleCrop>false</ScaleCrop>
  <LinksUpToDate>false</LinksUpToDate>
  <CharactersWithSpaces>10382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2026-09-25T00:14:00Z</dcterms:created>
  <dc:creator>acer</dc:creator>
  <cp:lastModifiedBy>acer</cp:lastModifiedBy>
  <dcterms:modified xsi:type="dcterms:W3CDTF">2026-09-28T04:42:41Z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  <property fmtid="{D5CDD505-2E9C-101B-9397-08002B2CF9AE}" pid="6" name="KSOTemplateDocerSaveRecord">
    <vt:lpwstr>eyJoZGlkIjoiNmNhMGZkYTA1Yzg3ZWI5MjU3ZTNiOTA4MjAyODQ4ZDMifQ==</vt:lpwstr>
  </property>
  <property fmtid="{D5CDD505-2E9C-101B-9397-08002B2CF9AE}" pid="7" name="KSOProductBuildVer">
    <vt:lpwstr>1033-12.1.0.28485</vt:lpwstr>
  </property>
  <property fmtid="{D5CDD505-2E9C-101B-9397-08002B2CF9AE}" pid="8" name="ICV">
    <vt:lpwstr>1B0E1D80B3EC401EAAF4C29AE807F6CE_13</vt:lpwstr>
  </property>
</Properties>
</file>